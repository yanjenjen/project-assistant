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3958"/>
        <w:gridCol w:w="284"/>
        <w:gridCol w:w="456"/>
        <w:gridCol w:w="2673"/>
        <w:gridCol w:w="1985"/>
        <w:gridCol w:w="283"/>
        <w:gridCol w:w="1418"/>
        <w:gridCol w:w="3058"/>
      </w:tblGrid>
      <w:tr w:rsidR="00B95A69" w:rsidRPr="00546444" w14:paraId="469B93A3" w14:textId="77777777" w:rsidTr="00B95A69">
        <w:trPr>
          <w:trHeight w:val="500"/>
        </w:trPr>
        <w:tc>
          <w:tcPr>
            <w:tcW w:w="1271" w:type="dxa"/>
            <w:shd w:val="clear" w:color="auto" w:fill="D9D9D9" w:themeFill="background1" w:themeFillShade="D9"/>
          </w:tcPr>
          <w:p w14:paraId="28B01FF2" w14:textId="77777777" w:rsidR="003860FC" w:rsidRPr="00546444" w:rsidRDefault="003860FC" w:rsidP="008A016E">
            <w:pPr>
              <w:widowControl/>
              <w:spacing w:line="480" w:lineRule="exact"/>
              <w:rPr>
                <w:rFonts w:ascii="微軟正黑體" w:eastAsia="微軟正黑體" w:hAnsi="微軟正黑體"/>
                <w:b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b/>
                <w:color w:val="000000"/>
              </w:rPr>
              <w:t>客戶名稱</w:t>
            </w:r>
          </w:p>
        </w:tc>
        <w:tc>
          <w:tcPr>
            <w:tcW w:w="3958" w:type="dxa"/>
          </w:tcPr>
          <w:p w14:paraId="07C6512C" w14:textId="23B73049" w:rsidR="003860FC" w:rsidRPr="00546444" w:rsidRDefault="00276EDE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 w:rsidRPr="00276EDE">
              <w:rPr>
                <w:rFonts w:ascii="微軟正黑體" w:eastAsia="微軟正黑體" w:hAnsi="微軟正黑體" w:hint="eastAsia"/>
                <w:color w:val="000000"/>
              </w:rPr>
              <w:t>鴻威光電股份有限公司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E24B8AF" w14:textId="77777777" w:rsidR="003860FC" w:rsidRPr="00546444" w:rsidRDefault="003860FC" w:rsidP="008A016E">
            <w:pPr>
              <w:spacing w:line="480" w:lineRule="exact"/>
            </w:pPr>
          </w:p>
        </w:tc>
        <w:tc>
          <w:tcPr>
            <w:tcW w:w="456" w:type="dxa"/>
            <w:vMerge w:val="restart"/>
            <w:shd w:val="clear" w:color="auto" w:fill="D9D9D9" w:themeFill="background1" w:themeFillShade="D9"/>
            <w:vAlign w:val="center"/>
          </w:tcPr>
          <w:p w14:paraId="41CDF827" w14:textId="77777777" w:rsidR="003860FC" w:rsidRPr="00546444" w:rsidRDefault="003860FC" w:rsidP="0064455C">
            <w:pPr>
              <w:spacing w:line="48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546444">
              <w:rPr>
                <w:rFonts w:ascii="微軟正黑體" w:eastAsia="微軟正黑體" w:hAnsi="微軟正黑體" w:hint="eastAsia"/>
                <w:b/>
              </w:rPr>
              <w:t>專案階段</w:t>
            </w:r>
          </w:p>
        </w:tc>
        <w:tc>
          <w:tcPr>
            <w:tcW w:w="2673" w:type="dxa"/>
            <w:vAlign w:val="center"/>
          </w:tcPr>
          <w:p w14:paraId="15B5BD32" w14:textId="77777777" w:rsidR="003860FC" w:rsidRPr="00546444" w:rsidRDefault="003860FC" w:rsidP="008A016E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color w:val="000000"/>
              </w:rPr>
              <w:t>規格書最後確認日期</w:t>
            </w:r>
          </w:p>
        </w:tc>
        <w:tc>
          <w:tcPr>
            <w:tcW w:w="1985" w:type="dxa"/>
            <w:vAlign w:val="center"/>
          </w:tcPr>
          <w:p w14:paraId="7827F683" w14:textId="1E020835" w:rsidR="003860FC" w:rsidRPr="00546444" w:rsidRDefault="00BD44E0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2</w:t>
            </w:r>
            <w:r>
              <w:rPr>
                <w:rFonts w:ascii="微軟正黑體" w:eastAsia="微軟正黑體" w:hAnsi="微軟正黑體"/>
                <w:color w:val="000000"/>
              </w:rPr>
              <w:t>020/0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7</w:t>
            </w:r>
            <w:r w:rsidR="000E7484">
              <w:rPr>
                <w:rFonts w:ascii="微軟正黑體" w:eastAsia="微軟正黑體" w:hAnsi="微軟正黑體"/>
                <w:color w:val="000000"/>
              </w:rPr>
              <w:t>/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16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28E724" w14:textId="77777777" w:rsidR="003860FC" w:rsidRPr="00546444" w:rsidRDefault="003860FC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C382B1E" w14:textId="77777777" w:rsidR="003860FC" w:rsidRPr="00546444" w:rsidRDefault="003860FC" w:rsidP="008A016E">
            <w:pPr>
              <w:spacing w:line="48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546444">
              <w:rPr>
                <w:rFonts w:ascii="微軟正黑體" w:eastAsia="微軟正黑體" w:hAnsi="微軟正黑體" w:hint="eastAsia"/>
                <w:b/>
              </w:rPr>
              <w:t>規格書編號</w:t>
            </w:r>
          </w:p>
        </w:tc>
        <w:tc>
          <w:tcPr>
            <w:tcW w:w="3058" w:type="dxa"/>
            <w:vAlign w:val="center"/>
          </w:tcPr>
          <w:p w14:paraId="01DAEBFA" w14:textId="1B73897F" w:rsidR="003860FC" w:rsidRPr="00AC5088" w:rsidRDefault="00276EDE" w:rsidP="00665EF6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 w:rsidRPr="00276EDE">
              <w:rPr>
                <w:rFonts w:ascii="微軟正黑體" w:eastAsia="微軟正黑體" w:hAnsi="微軟正黑體"/>
                <w:color w:val="000000"/>
              </w:rPr>
              <w:t>ideaXpress2007001</w:t>
            </w:r>
          </w:p>
        </w:tc>
      </w:tr>
      <w:tr w:rsidR="00B95A69" w:rsidRPr="00546444" w14:paraId="6D885AB0" w14:textId="77777777" w:rsidTr="00B95A69">
        <w:trPr>
          <w:trHeight w:val="500"/>
        </w:trPr>
        <w:tc>
          <w:tcPr>
            <w:tcW w:w="1271" w:type="dxa"/>
            <w:shd w:val="clear" w:color="auto" w:fill="D9D9D9" w:themeFill="background1" w:themeFillShade="D9"/>
          </w:tcPr>
          <w:p w14:paraId="597BA86F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  <w:b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b/>
                <w:color w:val="000000"/>
              </w:rPr>
              <w:t>聯絡人</w:t>
            </w:r>
          </w:p>
        </w:tc>
        <w:tc>
          <w:tcPr>
            <w:tcW w:w="3958" w:type="dxa"/>
          </w:tcPr>
          <w:p w14:paraId="77F9A175" w14:textId="5D79B3A8" w:rsidR="008A016E" w:rsidRPr="00546444" w:rsidRDefault="00276EDE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 w:rsidRPr="00276EDE">
              <w:rPr>
                <w:rFonts w:ascii="微軟正黑體" w:eastAsia="微軟正黑體" w:hAnsi="微軟正黑體" w:hint="eastAsia"/>
                <w:color w:val="000000"/>
              </w:rPr>
              <w:t>陳恒林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EB3FE5D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456" w:type="dxa"/>
            <w:vMerge/>
            <w:shd w:val="clear" w:color="auto" w:fill="D9D9D9" w:themeFill="background1" w:themeFillShade="D9"/>
          </w:tcPr>
          <w:p w14:paraId="1A320F2D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2673" w:type="dxa"/>
            <w:vAlign w:val="center"/>
          </w:tcPr>
          <w:p w14:paraId="0D7CFF94" w14:textId="77777777" w:rsidR="008A016E" w:rsidRPr="00546444" w:rsidRDefault="008A016E" w:rsidP="008A016E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color w:val="000000"/>
              </w:rPr>
              <w:t>階段性完工日期</w:t>
            </w:r>
          </w:p>
        </w:tc>
        <w:tc>
          <w:tcPr>
            <w:tcW w:w="1985" w:type="dxa"/>
            <w:vAlign w:val="center"/>
          </w:tcPr>
          <w:p w14:paraId="0F657628" w14:textId="2FF9B6A6" w:rsidR="008A016E" w:rsidRPr="00546444" w:rsidRDefault="0056424C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2</w:t>
            </w:r>
            <w:r>
              <w:rPr>
                <w:rFonts w:ascii="微軟正黑體" w:eastAsia="微軟正黑體" w:hAnsi="微軟正黑體"/>
                <w:color w:val="000000"/>
              </w:rPr>
              <w:t>020/0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7</w:t>
            </w:r>
            <w:r>
              <w:rPr>
                <w:rFonts w:ascii="微軟正黑體" w:eastAsia="微軟正黑體" w:hAnsi="微軟正黑體"/>
                <w:color w:val="000000"/>
              </w:rPr>
              <w:t>/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30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272A882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476" w:type="dxa"/>
            <w:gridSpan w:val="2"/>
            <w:shd w:val="clear" w:color="auto" w:fill="D9D9D9" w:themeFill="background1" w:themeFillShade="D9"/>
            <w:vAlign w:val="center"/>
          </w:tcPr>
          <w:p w14:paraId="43B7641C" w14:textId="77777777" w:rsidR="008A016E" w:rsidRPr="00546444" w:rsidRDefault="008A016E" w:rsidP="008A016E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b/>
              </w:rPr>
              <w:t>結案簽收</w:t>
            </w:r>
          </w:p>
        </w:tc>
      </w:tr>
      <w:tr w:rsidR="00B95A69" w:rsidRPr="00546444" w14:paraId="4931F54F" w14:textId="77777777" w:rsidTr="00B95A69">
        <w:trPr>
          <w:trHeight w:val="500"/>
        </w:trPr>
        <w:tc>
          <w:tcPr>
            <w:tcW w:w="1271" w:type="dxa"/>
            <w:shd w:val="clear" w:color="auto" w:fill="D9D9D9" w:themeFill="background1" w:themeFillShade="D9"/>
          </w:tcPr>
          <w:p w14:paraId="230C0DF2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  <w:b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b/>
                <w:color w:val="000000"/>
              </w:rPr>
              <w:t>連絡電話</w:t>
            </w:r>
          </w:p>
        </w:tc>
        <w:tc>
          <w:tcPr>
            <w:tcW w:w="3958" w:type="dxa"/>
          </w:tcPr>
          <w:p w14:paraId="207FC812" w14:textId="1266EDCC" w:rsidR="008A016E" w:rsidRPr="00546444" w:rsidRDefault="00FD4A1C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 w:rsidRPr="00FD4A1C">
              <w:rPr>
                <w:rFonts w:ascii="微軟正黑體" w:eastAsia="微軟正黑體" w:hAnsi="微軟正黑體"/>
                <w:color w:val="000000"/>
              </w:rPr>
              <w:t>(0</w:t>
            </w:r>
            <w:r w:rsidR="000B2A28">
              <w:rPr>
                <w:rFonts w:ascii="微軟正黑體" w:eastAsia="微軟正黑體" w:hAnsi="微軟正黑體" w:hint="eastAsia"/>
                <w:color w:val="000000"/>
              </w:rPr>
              <w:t>7</w:t>
            </w:r>
            <w:r w:rsidRPr="00FD4A1C">
              <w:rPr>
                <w:rFonts w:ascii="微軟正黑體" w:eastAsia="微軟正黑體" w:hAnsi="微軟正黑體"/>
                <w:color w:val="000000"/>
              </w:rPr>
              <w:t>)</w:t>
            </w:r>
            <w:r w:rsidR="000B2A28" w:rsidRPr="000B2A28">
              <w:rPr>
                <w:rFonts w:ascii="微軟正黑體" w:eastAsia="微軟正黑體" w:hAnsi="微軟正黑體" w:hint="eastAsia"/>
                <w:color w:val="000000"/>
              </w:rPr>
              <w:t xml:space="preserve"> 9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756899</w:t>
            </w:r>
            <w:r w:rsidR="000B2A28" w:rsidRPr="000B2A28">
              <w:rPr>
                <w:rFonts w:ascii="微軟正黑體" w:eastAsia="微軟正黑體" w:hAnsi="微軟正黑體" w:hint="eastAsia"/>
                <w:color w:val="000000"/>
              </w:rPr>
              <w:t>分機</w:t>
            </w:r>
            <w:r w:rsidR="00276EDE">
              <w:rPr>
                <w:rFonts w:ascii="微軟正黑體" w:eastAsia="微軟正黑體" w:hAnsi="微軟正黑體" w:hint="eastAsia"/>
                <w:color w:val="000000"/>
              </w:rPr>
              <w:t>6512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12B1522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456" w:type="dxa"/>
            <w:vMerge/>
            <w:shd w:val="clear" w:color="auto" w:fill="D9D9D9" w:themeFill="background1" w:themeFillShade="D9"/>
          </w:tcPr>
          <w:p w14:paraId="4CD694D7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2673" w:type="dxa"/>
            <w:vMerge w:val="restart"/>
            <w:vAlign w:val="center"/>
          </w:tcPr>
          <w:p w14:paraId="5F18CDA0" w14:textId="77777777" w:rsidR="008A016E" w:rsidRPr="00546444" w:rsidRDefault="008A016E" w:rsidP="008A016E">
            <w:pPr>
              <w:spacing w:line="48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color w:val="000000"/>
              </w:rPr>
              <w:t>程式搬移至正式區日期</w:t>
            </w:r>
          </w:p>
        </w:tc>
        <w:tc>
          <w:tcPr>
            <w:tcW w:w="1985" w:type="dxa"/>
            <w:vMerge w:val="restart"/>
            <w:vAlign w:val="center"/>
          </w:tcPr>
          <w:p w14:paraId="559564F1" w14:textId="77777777" w:rsidR="008A016E" w:rsidRPr="00546444" w:rsidRDefault="00A83068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於</w:t>
            </w:r>
            <w:r w:rsidR="005C37A7">
              <w:rPr>
                <w:rFonts w:ascii="微軟正黑體" w:eastAsia="微軟正黑體" w:hAnsi="微軟正黑體" w:hint="eastAsia"/>
                <w:color w:val="000000"/>
              </w:rPr>
              <w:t>正式區</w:t>
            </w:r>
            <w:r w:rsidR="00BD44E0">
              <w:rPr>
                <w:rFonts w:ascii="微軟正黑體" w:eastAsia="微軟正黑體" w:hAnsi="微軟正黑體" w:hint="eastAsia"/>
                <w:color w:val="000000"/>
              </w:rPr>
              <w:t>開發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F4E4804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476" w:type="dxa"/>
            <w:gridSpan w:val="2"/>
            <w:vMerge w:val="restart"/>
          </w:tcPr>
          <w:p w14:paraId="592DB2D2" w14:textId="77777777" w:rsidR="008A016E" w:rsidRPr="00546444" w:rsidRDefault="008A016E" w:rsidP="008A016E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00"/>
              </w:rPr>
            </w:pPr>
            <w:r w:rsidRPr="00B95A69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5"/>
              </w:rPr>
              <w:t>專案承辦人/日期</w:t>
            </w:r>
            <w:r w:rsidR="00B95A69">
              <w:rPr>
                <w:rFonts w:ascii="微軟正黑體" w:eastAsia="微軟正黑體" w:hAnsi="微軟正黑體" w:cs="新細明體" w:hint="eastAsia"/>
                <w:b/>
                <w:bCs/>
                <w:color w:val="000000"/>
                <w:kern w:val="0"/>
                <w:sz w:val="15"/>
              </w:rPr>
              <w:t>：</w:t>
            </w:r>
          </w:p>
        </w:tc>
      </w:tr>
      <w:tr w:rsidR="00B95A69" w:rsidRPr="00546444" w14:paraId="1A826068" w14:textId="77777777" w:rsidTr="00B95A69">
        <w:trPr>
          <w:trHeight w:val="500"/>
        </w:trPr>
        <w:tc>
          <w:tcPr>
            <w:tcW w:w="1271" w:type="dxa"/>
            <w:shd w:val="clear" w:color="auto" w:fill="D9D9D9" w:themeFill="background1" w:themeFillShade="D9"/>
          </w:tcPr>
          <w:p w14:paraId="1C9CBB6E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  <w:b/>
                <w:color w:val="000000"/>
              </w:rPr>
            </w:pPr>
            <w:r w:rsidRPr="00546444">
              <w:rPr>
                <w:rFonts w:ascii="微軟正黑體" w:eastAsia="微軟正黑體" w:hAnsi="微軟正黑體" w:hint="eastAsia"/>
                <w:b/>
                <w:color w:val="000000"/>
              </w:rPr>
              <w:t>電子信箱</w:t>
            </w:r>
          </w:p>
        </w:tc>
        <w:tc>
          <w:tcPr>
            <w:tcW w:w="3958" w:type="dxa"/>
          </w:tcPr>
          <w:p w14:paraId="43CF3BBC" w14:textId="527D3774" w:rsidR="008A016E" w:rsidRPr="00546444" w:rsidRDefault="00276EDE" w:rsidP="008A016E">
            <w:pPr>
              <w:spacing w:line="480" w:lineRule="exact"/>
              <w:rPr>
                <w:rFonts w:ascii="微軟正黑體" w:eastAsia="微軟正黑體" w:hAnsi="微軟正黑體"/>
                <w:color w:val="000000"/>
              </w:rPr>
            </w:pPr>
            <w:r w:rsidRPr="00276EDE">
              <w:rPr>
                <w:rFonts w:ascii="微軟正黑體" w:eastAsia="微軟正黑體" w:hAnsi="微軟正黑體"/>
                <w:color w:val="000000"/>
              </w:rPr>
              <w:t>vincentchen@alphaopto.com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0336DCC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456" w:type="dxa"/>
            <w:vMerge/>
          </w:tcPr>
          <w:p w14:paraId="5007DE0F" w14:textId="77777777" w:rsidR="008A016E" w:rsidRPr="00546444" w:rsidRDefault="008A016E" w:rsidP="008A016E">
            <w:pPr>
              <w:spacing w:line="480" w:lineRule="exact"/>
              <w:rPr>
                <w:rFonts w:ascii="微軟正黑體" w:eastAsia="微軟正黑體" w:hAnsi="微軟正黑體"/>
              </w:rPr>
            </w:pPr>
          </w:p>
        </w:tc>
        <w:tc>
          <w:tcPr>
            <w:tcW w:w="2673" w:type="dxa"/>
            <w:vMerge/>
          </w:tcPr>
          <w:p w14:paraId="58DED312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1985" w:type="dxa"/>
            <w:vMerge/>
          </w:tcPr>
          <w:p w14:paraId="775437CC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4ED7A47" w14:textId="77777777" w:rsidR="008A016E" w:rsidRPr="00546444" w:rsidRDefault="008A016E" w:rsidP="008A016E">
            <w:pPr>
              <w:spacing w:line="480" w:lineRule="exact"/>
            </w:pPr>
          </w:p>
        </w:tc>
        <w:tc>
          <w:tcPr>
            <w:tcW w:w="4476" w:type="dxa"/>
            <w:gridSpan w:val="2"/>
            <w:vMerge/>
          </w:tcPr>
          <w:p w14:paraId="5578E8A8" w14:textId="77777777" w:rsidR="008A016E" w:rsidRPr="00546444" w:rsidRDefault="008A016E" w:rsidP="008A016E">
            <w:pPr>
              <w:spacing w:line="480" w:lineRule="exact"/>
            </w:pPr>
          </w:p>
        </w:tc>
      </w:tr>
    </w:tbl>
    <w:p w14:paraId="16B9346D" w14:textId="77777777" w:rsidR="00DC6045" w:rsidRDefault="00DC6045"/>
    <w:tbl>
      <w:tblPr>
        <w:tblW w:w="15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7"/>
        <w:gridCol w:w="2552"/>
        <w:gridCol w:w="567"/>
        <w:gridCol w:w="6525"/>
        <w:gridCol w:w="1838"/>
        <w:gridCol w:w="3321"/>
      </w:tblGrid>
      <w:tr w:rsidR="00546444" w:rsidRPr="003808A5" w14:paraId="3DFBAA5E" w14:textId="77777777" w:rsidTr="0072333B">
        <w:trPr>
          <w:trHeight w:val="360"/>
          <w:tblHeader/>
        </w:trPr>
        <w:tc>
          <w:tcPr>
            <w:tcW w:w="557" w:type="dxa"/>
            <w:shd w:val="clear" w:color="000000" w:fill="D9D9D9"/>
            <w:vAlign w:val="center"/>
            <w:hideMark/>
          </w:tcPr>
          <w:p w14:paraId="5A1CE761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項次</w:t>
            </w:r>
          </w:p>
        </w:tc>
        <w:tc>
          <w:tcPr>
            <w:tcW w:w="2552" w:type="dxa"/>
            <w:shd w:val="clear" w:color="000000" w:fill="D9D9D9"/>
            <w:vAlign w:val="center"/>
            <w:hideMark/>
          </w:tcPr>
          <w:p w14:paraId="21E54D68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調整程式代號</w:t>
            </w:r>
          </w:p>
        </w:tc>
        <w:tc>
          <w:tcPr>
            <w:tcW w:w="567" w:type="dxa"/>
            <w:shd w:val="clear" w:color="000000" w:fill="D9D9D9"/>
            <w:vAlign w:val="center"/>
            <w:hideMark/>
          </w:tcPr>
          <w:p w14:paraId="74D74819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類型</w:t>
            </w:r>
          </w:p>
        </w:tc>
        <w:tc>
          <w:tcPr>
            <w:tcW w:w="6525" w:type="dxa"/>
            <w:shd w:val="clear" w:color="000000" w:fill="D9D9D9"/>
            <w:vAlign w:val="center"/>
            <w:hideMark/>
          </w:tcPr>
          <w:p w14:paraId="01F5E591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執行內容</w:t>
            </w:r>
          </w:p>
        </w:tc>
        <w:tc>
          <w:tcPr>
            <w:tcW w:w="1838" w:type="dxa"/>
            <w:shd w:val="clear" w:color="000000" w:fill="D9D9D9"/>
            <w:vAlign w:val="center"/>
            <w:hideMark/>
          </w:tcPr>
          <w:p w14:paraId="5174902A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驗收結果</w:t>
            </w:r>
          </w:p>
        </w:tc>
        <w:tc>
          <w:tcPr>
            <w:tcW w:w="3321" w:type="dxa"/>
            <w:shd w:val="clear" w:color="000000" w:fill="D9D9D9"/>
            <w:noWrap/>
            <w:vAlign w:val="center"/>
            <w:hideMark/>
          </w:tcPr>
          <w:p w14:paraId="7FCB86B4" w14:textId="77777777" w:rsidR="003860FC" w:rsidRPr="00546444" w:rsidRDefault="003860FC" w:rsidP="003808A5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 w:rsidRPr="00546444"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備註</w:t>
            </w:r>
          </w:p>
        </w:tc>
      </w:tr>
      <w:tr w:rsidR="00A8316F" w:rsidRPr="003808A5" w14:paraId="6F0F913D" w14:textId="77777777" w:rsidTr="005C1FAB">
        <w:trPr>
          <w:trHeight w:val="98"/>
        </w:trPr>
        <w:tc>
          <w:tcPr>
            <w:tcW w:w="557" w:type="dxa"/>
            <w:shd w:val="clear" w:color="auto" w:fill="auto"/>
            <w:vAlign w:val="center"/>
            <w:hideMark/>
          </w:tcPr>
          <w:p w14:paraId="7AC39F1A" w14:textId="77777777" w:rsidR="00A8316F" w:rsidRDefault="00A8316F" w:rsidP="00A8316F">
            <w:pPr>
              <w:widowControl/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52" w:type="dxa"/>
            <w:shd w:val="clear" w:color="auto" w:fill="auto"/>
            <w:hideMark/>
          </w:tcPr>
          <w:p w14:paraId="1B714C90" w14:textId="64BD9412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A8316F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採購入庫異動維護作業</w:t>
            </w:r>
          </w:p>
          <w:p w14:paraId="3DBBA92C" w14:textId="3F72353D" w:rsidR="00A8316F" w:rsidRPr="00105231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apmt720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355D938" w14:textId="63CA2B3A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調整</w:t>
            </w:r>
          </w:p>
        </w:tc>
        <w:tc>
          <w:tcPr>
            <w:tcW w:w="6525" w:type="dxa"/>
            <w:shd w:val="clear" w:color="auto" w:fill="auto"/>
            <w:vAlign w:val="center"/>
            <w:hideMark/>
          </w:tcPr>
          <w:p w14:paraId="630E3C0B" w14:textId="48A7BE12" w:rsidR="00A8316F" w:rsidRPr="00105231" w:rsidRDefault="00A8316F" w:rsidP="00A8316F">
            <w:pPr>
              <w:jc w:val="both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A8316F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新增簽核功能</w:t>
            </w:r>
          </w:p>
        </w:tc>
        <w:tc>
          <w:tcPr>
            <w:tcW w:w="1838" w:type="dxa"/>
            <w:shd w:val="clear" w:color="auto" w:fill="auto"/>
            <w:noWrap/>
            <w:vAlign w:val="center"/>
            <w:hideMark/>
          </w:tcPr>
          <w:p w14:paraId="34224C49" w14:textId="77777777" w:rsidR="00A8316F" w:rsidRDefault="00A8316F" w:rsidP="00A8316F">
            <w:pPr>
              <w:jc w:val="center"/>
            </w:pP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通過 / </w:t>
            </w: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未通過</w:t>
            </w:r>
          </w:p>
        </w:tc>
        <w:tc>
          <w:tcPr>
            <w:tcW w:w="3321" w:type="dxa"/>
            <w:shd w:val="clear" w:color="auto" w:fill="auto"/>
            <w:noWrap/>
            <w:vAlign w:val="center"/>
          </w:tcPr>
          <w:p w14:paraId="22D561A4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A8316F" w:rsidRPr="003808A5" w14:paraId="2F1E1DF5" w14:textId="77777777" w:rsidTr="00A8316F">
        <w:trPr>
          <w:trHeight w:val="108"/>
        </w:trPr>
        <w:tc>
          <w:tcPr>
            <w:tcW w:w="557" w:type="dxa"/>
            <w:shd w:val="clear" w:color="auto" w:fill="auto"/>
            <w:vAlign w:val="center"/>
          </w:tcPr>
          <w:p w14:paraId="4343C7FF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14:paraId="1BF50661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A8316F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工單成套發料單維護作業</w:t>
            </w:r>
          </w:p>
          <w:p w14:paraId="64ACA34D" w14:textId="03BFFE91" w:rsidR="00A8316F" w:rsidRPr="00105231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asfi511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01A4DA" w14:textId="5694AED2" w:rsidR="00A8316F" w:rsidRDefault="00A8316F" w:rsidP="00A8316F">
            <w:pPr>
              <w:jc w:val="center"/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調整</w:t>
            </w:r>
          </w:p>
        </w:tc>
        <w:tc>
          <w:tcPr>
            <w:tcW w:w="6525" w:type="dxa"/>
            <w:shd w:val="clear" w:color="auto" w:fill="auto"/>
            <w:vAlign w:val="center"/>
          </w:tcPr>
          <w:p w14:paraId="301E1DE8" w14:textId="54F293E1" w:rsidR="00A8316F" w:rsidRDefault="00A8316F" w:rsidP="00A8316F">
            <w:pPr>
              <w:jc w:val="both"/>
            </w:pPr>
            <w:r w:rsidRPr="00986B1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新增簽核功能</w:t>
            </w:r>
          </w:p>
        </w:tc>
        <w:tc>
          <w:tcPr>
            <w:tcW w:w="1838" w:type="dxa"/>
            <w:shd w:val="clear" w:color="auto" w:fill="auto"/>
            <w:noWrap/>
            <w:vAlign w:val="center"/>
          </w:tcPr>
          <w:p w14:paraId="0E6E178A" w14:textId="77777777" w:rsidR="00A8316F" w:rsidRDefault="00A8316F" w:rsidP="00A8316F">
            <w:pPr>
              <w:jc w:val="center"/>
            </w:pP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通過 / </w:t>
            </w: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未通過</w:t>
            </w:r>
          </w:p>
        </w:tc>
        <w:tc>
          <w:tcPr>
            <w:tcW w:w="3321" w:type="dxa"/>
            <w:shd w:val="clear" w:color="auto" w:fill="auto"/>
            <w:noWrap/>
            <w:vAlign w:val="center"/>
          </w:tcPr>
          <w:p w14:paraId="3089BCD6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A8316F" w:rsidRPr="003808A5" w14:paraId="60A37246" w14:textId="77777777" w:rsidTr="00A8316F">
        <w:trPr>
          <w:trHeight w:val="108"/>
        </w:trPr>
        <w:tc>
          <w:tcPr>
            <w:tcW w:w="557" w:type="dxa"/>
            <w:shd w:val="clear" w:color="auto" w:fill="auto"/>
            <w:vAlign w:val="center"/>
          </w:tcPr>
          <w:p w14:paraId="31700D08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52" w:type="dxa"/>
            <w:shd w:val="clear" w:color="auto" w:fill="auto"/>
          </w:tcPr>
          <w:p w14:paraId="734AF025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A8316F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工單超領發料單維護作業</w:t>
            </w:r>
          </w:p>
          <w:p w14:paraId="410C942A" w14:textId="3FA7BC19" w:rsidR="00A8316F" w:rsidRPr="00105231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asfi512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A9CEA26" w14:textId="2324E226" w:rsidR="00A8316F" w:rsidRDefault="00A8316F" w:rsidP="00A8316F">
            <w:pPr>
              <w:jc w:val="center"/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調整</w:t>
            </w:r>
          </w:p>
        </w:tc>
        <w:tc>
          <w:tcPr>
            <w:tcW w:w="6525" w:type="dxa"/>
            <w:shd w:val="clear" w:color="auto" w:fill="auto"/>
            <w:vAlign w:val="center"/>
          </w:tcPr>
          <w:p w14:paraId="10CF73F2" w14:textId="59CCA03B" w:rsidR="00A8316F" w:rsidRDefault="00A8316F" w:rsidP="00A8316F">
            <w:pPr>
              <w:jc w:val="both"/>
            </w:pPr>
            <w:r w:rsidRPr="00986B1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新增簽核功能</w:t>
            </w:r>
          </w:p>
        </w:tc>
        <w:tc>
          <w:tcPr>
            <w:tcW w:w="1838" w:type="dxa"/>
            <w:shd w:val="clear" w:color="auto" w:fill="auto"/>
            <w:noWrap/>
            <w:vAlign w:val="center"/>
          </w:tcPr>
          <w:p w14:paraId="019FD0FA" w14:textId="77777777" w:rsidR="00A8316F" w:rsidRDefault="00A8316F" w:rsidP="00A8316F">
            <w:pPr>
              <w:jc w:val="center"/>
            </w:pP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通過 / </w:t>
            </w: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未通過</w:t>
            </w:r>
          </w:p>
        </w:tc>
        <w:tc>
          <w:tcPr>
            <w:tcW w:w="3321" w:type="dxa"/>
            <w:shd w:val="clear" w:color="auto" w:fill="auto"/>
            <w:noWrap/>
            <w:vAlign w:val="center"/>
          </w:tcPr>
          <w:p w14:paraId="6B20B3ED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　</w:t>
            </w:r>
          </w:p>
        </w:tc>
      </w:tr>
      <w:tr w:rsidR="00A8316F" w:rsidRPr="003808A5" w14:paraId="1B902A2A" w14:textId="77777777" w:rsidTr="00A8316F">
        <w:trPr>
          <w:trHeight w:val="108"/>
        </w:trPr>
        <w:tc>
          <w:tcPr>
            <w:tcW w:w="557" w:type="dxa"/>
            <w:shd w:val="clear" w:color="auto" w:fill="auto"/>
            <w:vAlign w:val="center"/>
          </w:tcPr>
          <w:p w14:paraId="7963D173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52" w:type="dxa"/>
            <w:shd w:val="clear" w:color="auto" w:fill="auto"/>
          </w:tcPr>
          <w:p w14:paraId="5061DA09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A8316F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工單一般退料單維護作業</w:t>
            </w:r>
          </w:p>
          <w:p w14:paraId="61BB9595" w14:textId="2C0170A6" w:rsidR="00A8316F" w:rsidRPr="00105231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  <w:t>asfi528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466557C" w14:textId="1F7C3D56" w:rsidR="00A8316F" w:rsidRDefault="00A8316F" w:rsidP="00A8316F">
            <w:pPr>
              <w:jc w:val="center"/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調整</w:t>
            </w:r>
          </w:p>
        </w:tc>
        <w:tc>
          <w:tcPr>
            <w:tcW w:w="6525" w:type="dxa"/>
            <w:shd w:val="clear" w:color="auto" w:fill="auto"/>
            <w:vAlign w:val="center"/>
          </w:tcPr>
          <w:p w14:paraId="14EA6684" w14:textId="1FBD2872" w:rsidR="00A8316F" w:rsidRDefault="00A8316F" w:rsidP="00A8316F">
            <w:pPr>
              <w:jc w:val="both"/>
            </w:pPr>
            <w:r w:rsidRPr="00986B1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新增簽核功能</w:t>
            </w:r>
          </w:p>
        </w:tc>
        <w:tc>
          <w:tcPr>
            <w:tcW w:w="1838" w:type="dxa"/>
            <w:shd w:val="clear" w:color="auto" w:fill="auto"/>
            <w:noWrap/>
            <w:vAlign w:val="center"/>
          </w:tcPr>
          <w:p w14:paraId="7F6BA227" w14:textId="77777777" w:rsidR="00A8316F" w:rsidRDefault="00A8316F" w:rsidP="00A8316F">
            <w:pPr>
              <w:jc w:val="center"/>
            </w:pP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通過 / </w:t>
            </w:r>
            <w:r w:rsidRPr="006B2638">
              <w:rPr>
                <w:rFonts w:ascii="新細明體" w:eastAsia="新細明體" w:hAnsi="新細明體" w:cs="新細明體" w:hint="eastAsia"/>
                <w:color w:val="000000"/>
                <w:kern w:val="0"/>
                <w:sz w:val="20"/>
                <w:szCs w:val="20"/>
              </w:rPr>
              <w:t>□</w:t>
            </w:r>
            <w:r w:rsidRPr="006B2638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未通過</w:t>
            </w:r>
          </w:p>
        </w:tc>
        <w:tc>
          <w:tcPr>
            <w:tcW w:w="3321" w:type="dxa"/>
            <w:shd w:val="clear" w:color="auto" w:fill="auto"/>
            <w:noWrap/>
            <w:vAlign w:val="center"/>
          </w:tcPr>
          <w:p w14:paraId="5F38A7F4" w14:textId="77777777" w:rsidR="00A8316F" w:rsidRDefault="00A8316F" w:rsidP="00A8316F">
            <w:pPr>
              <w:jc w:val="center"/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 xml:space="preserve">　</w:t>
            </w:r>
          </w:p>
        </w:tc>
      </w:tr>
    </w:tbl>
    <w:p w14:paraId="19C33254" w14:textId="77777777" w:rsidR="003808A5" w:rsidRDefault="003808A5" w:rsidP="0046219E"/>
    <w:sectPr w:rsidR="003808A5" w:rsidSect="005464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6" w:h="11904" w:orient="landscape" w:code="9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849AA" w14:textId="77777777" w:rsidR="005430A7" w:rsidRDefault="005430A7" w:rsidP="00123EC9">
      <w:r>
        <w:separator/>
      </w:r>
    </w:p>
  </w:endnote>
  <w:endnote w:type="continuationSeparator" w:id="0">
    <w:p w14:paraId="76C0CC76" w14:textId="77777777" w:rsidR="005430A7" w:rsidRDefault="005430A7" w:rsidP="0012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122004658"/>
      <w:docPartObj>
        <w:docPartGallery w:val="Page Numbers (Bottom of Page)"/>
        <w:docPartUnique/>
      </w:docPartObj>
    </w:sdtPr>
    <w:sdtContent>
      <w:p w14:paraId="66BB163F" w14:textId="77777777" w:rsidR="001B2D6E" w:rsidRDefault="001B2D6E" w:rsidP="000413CB">
        <w:pPr>
          <w:pStyle w:val="a6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325167E6" w14:textId="77777777" w:rsidR="001B2D6E" w:rsidRDefault="001B2D6E" w:rsidP="001B2D6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468242384"/>
      <w:docPartObj>
        <w:docPartGallery w:val="Page Numbers (Bottom of Page)"/>
        <w:docPartUnique/>
      </w:docPartObj>
    </w:sdtPr>
    <w:sdtEndPr>
      <w:rPr>
        <w:rStyle w:val="ab"/>
        <w:rFonts w:hint="eastAsia"/>
      </w:rPr>
    </w:sdtEndPr>
    <w:sdtContent>
      <w:p w14:paraId="718A0B6D" w14:textId="77777777" w:rsidR="001B2D6E" w:rsidRDefault="00B818B9" w:rsidP="000413CB">
        <w:pPr>
          <w:pStyle w:val="a6"/>
          <w:framePr w:wrap="none" w:vAnchor="text" w:hAnchor="margin" w:xAlign="right" w:y="1"/>
          <w:rPr>
            <w:rStyle w:val="ab"/>
          </w:rPr>
        </w:pPr>
        <w:r>
          <w:rPr>
            <w:rStyle w:val="ab"/>
            <w:rFonts w:hint="eastAsia"/>
          </w:rPr>
          <w:t>第</w:t>
        </w:r>
        <w:r w:rsidR="001B2D6E">
          <w:rPr>
            <w:rStyle w:val="ab"/>
          </w:rPr>
          <w:fldChar w:fldCharType="begin"/>
        </w:r>
        <w:r w:rsidR="001B2D6E">
          <w:rPr>
            <w:rStyle w:val="ab"/>
          </w:rPr>
          <w:instrText xml:space="preserve"> PAGE </w:instrText>
        </w:r>
        <w:r w:rsidR="001B2D6E">
          <w:rPr>
            <w:rStyle w:val="ab"/>
          </w:rPr>
          <w:fldChar w:fldCharType="separate"/>
        </w:r>
        <w:r w:rsidR="001B2D6E">
          <w:rPr>
            <w:rStyle w:val="ab"/>
            <w:noProof/>
          </w:rPr>
          <w:t>- 1 -</w:t>
        </w:r>
        <w:r w:rsidR="001B2D6E">
          <w:rPr>
            <w:rStyle w:val="ab"/>
          </w:rPr>
          <w:fldChar w:fldCharType="end"/>
        </w:r>
        <w:r>
          <w:rPr>
            <w:rStyle w:val="ab"/>
            <w:rFonts w:hint="eastAsia"/>
          </w:rPr>
          <w:t>頁</w:t>
        </w:r>
        <w:r w:rsidR="006368D2">
          <w:rPr>
            <w:rStyle w:val="ab"/>
            <w:rFonts w:hint="eastAsia"/>
          </w:rPr>
          <w:t xml:space="preserve"> </w:t>
        </w:r>
        <w:r>
          <w:rPr>
            <w:rStyle w:val="ab"/>
            <w:rFonts w:hint="eastAsia"/>
          </w:rPr>
          <w:t>/</w:t>
        </w:r>
        <w:r w:rsidR="006368D2">
          <w:rPr>
            <w:rStyle w:val="ab"/>
          </w:rPr>
          <w:t xml:space="preserve"> </w:t>
        </w:r>
        <w:r>
          <w:rPr>
            <w:rStyle w:val="ab"/>
            <w:rFonts w:hint="eastAsia"/>
          </w:rPr>
          <w:t>共</w:t>
        </w: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NUMPAGES  \* MERGEFORMAT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1</w:t>
        </w:r>
        <w:r>
          <w:rPr>
            <w:rStyle w:val="ab"/>
          </w:rPr>
          <w:fldChar w:fldCharType="end"/>
        </w:r>
        <w:r>
          <w:rPr>
            <w:rStyle w:val="ab"/>
            <w:rFonts w:hint="eastAsia"/>
          </w:rPr>
          <w:t>頁</w:t>
        </w:r>
      </w:p>
    </w:sdtContent>
  </w:sdt>
  <w:p w14:paraId="57E54BA8" w14:textId="45D2CB56" w:rsidR="00F2633B" w:rsidRPr="00546444" w:rsidRDefault="00952800" w:rsidP="001B2D6E">
    <w:pPr>
      <w:pStyle w:val="a6"/>
      <w:ind w:right="360" w:firstLineChars="50" w:firstLine="180"/>
      <w:jc w:val="center"/>
      <w:rPr>
        <w:rFonts w:ascii="微軟正黑體" w:eastAsia="微軟正黑體" w:hAnsi="微軟正黑體"/>
        <w:sz w:val="36"/>
        <w:szCs w:val="36"/>
      </w:rPr>
    </w:pPr>
    <w:r w:rsidRPr="00546444">
      <w:rPr>
        <w:rFonts w:ascii="微軟正黑體" w:eastAsia="微軟正黑體" w:hAnsi="微軟正黑體" w:hint="eastAsia"/>
        <w:sz w:val="36"/>
        <w:szCs w:val="36"/>
      </w:rPr>
      <w:t>製表</w:t>
    </w:r>
    <w:r w:rsidR="00F2380C" w:rsidRPr="00546444">
      <w:rPr>
        <w:rFonts w:ascii="微軟正黑體" w:eastAsia="微軟正黑體" w:hAnsi="微軟正黑體" w:hint="eastAsia"/>
        <w:sz w:val="36"/>
        <w:szCs w:val="36"/>
      </w:rPr>
      <w:t>日期</w:t>
    </w:r>
    <w:r w:rsidR="00F2633B" w:rsidRPr="00546444">
      <w:rPr>
        <w:rFonts w:ascii="微軟正黑體" w:eastAsia="微軟正黑體" w:hAnsi="微軟正黑體"/>
        <w:sz w:val="36"/>
        <w:szCs w:val="36"/>
      </w:rPr>
      <w:fldChar w:fldCharType="begin"/>
    </w:r>
    <w:r w:rsidR="00F2633B" w:rsidRPr="00546444">
      <w:rPr>
        <w:rFonts w:ascii="微軟正黑體" w:eastAsia="微軟正黑體" w:hAnsi="微軟正黑體"/>
        <w:sz w:val="36"/>
        <w:szCs w:val="36"/>
      </w:rPr>
      <w:instrText xml:space="preserve"> </w:instrText>
    </w:r>
    <w:r w:rsidR="00F2633B" w:rsidRPr="00546444">
      <w:rPr>
        <w:rFonts w:ascii="微軟正黑體" w:eastAsia="微軟正黑體" w:hAnsi="微軟正黑體" w:hint="eastAsia"/>
        <w:sz w:val="36"/>
        <w:szCs w:val="36"/>
      </w:rPr>
      <w:instrText>TIME \@ "yyyy年M月d日"</w:instrText>
    </w:r>
    <w:r w:rsidR="00F2633B" w:rsidRPr="00546444">
      <w:rPr>
        <w:rFonts w:ascii="微軟正黑體" w:eastAsia="微軟正黑體" w:hAnsi="微軟正黑體"/>
        <w:sz w:val="36"/>
        <w:szCs w:val="36"/>
      </w:rPr>
      <w:instrText xml:space="preserve"> </w:instrText>
    </w:r>
    <w:r w:rsidR="00F2633B" w:rsidRPr="00546444">
      <w:rPr>
        <w:rFonts w:ascii="微軟正黑體" w:eastAsia="微軟正黑體" w:hAnsi="微軟正黑體"/>
        <w:sz w:val="36"/>
        <w:szCs w:val="36"/>
      </w:rPr>
      <w:fldChar w:fldCharType="separate"/>
    </w:r>
    <w:r w:rsidR="0041728C">
      <w:rPr>
        <w:rFonts w:ascii="微軟正黑體" w:eastAsia="微軟正黑體" w:hAnsi="微軟正黑體"/>
        <w:noProof/>
        <w:sz w:val="36"/>
        <w:szCs w:val="36"/>
      </w:rPr>
      <w:t>2024年12月4日</w:t>
    </w:r>
    <w:r w:rsidR="00F2633B" w:rsidRPr="00546444">
      <w:rPr>
        <w:rFonts w:ascii="微軟正黑體" w:eastAsia="微軟正黑體" w:hAnsi="微軟正黑體"/>
        <w:sz w:val="36"/>
        <w:szCs w:val="3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20A8A" w14:textId="77777777" w:rsidR="0041728C" w:rsidRDefault="004172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3745A5" w14:textId="77777777" w:rsidR="005430A7" w:rsidRDefault="005430A7" w:rsidP="00123EC9">
      <w:r>
        <w:separator/>
      </w:r>
    </w:p>
  </w:footnote>
  <w:footnote w:type="continuationSeparator" w:id="0">
    <w:p w14:paraId="67527A51" w14:textId="77777777" w:rsidR="005430A7" w:rsidRDefault="005430A7" w:rsidP="00123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99C1E" w14:textId="77777777" w:rsidR="0041728C" w:rsidRDefault="0041728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9004B" w14:textId="77777777" w:rsidR="00123EC9" w:rsidRDefault="00320D65" w:rsidP="00123EC9">
    <w:pPr>
      <w:pStyle w:val="a4"/>
      <w:jc w:val="center"/>
    </w:pPr>
    <w:r>
      <w:rPr>
        <w:noProof/>
      </w:rPr>
      <w:drawing>
        <wp:inline distT="0" distB="0" distL="0" distR="0" wp14:anchorId="14C73CC3" wp14:editId="3989FBEE">
          <wp:extent cx="2959757" cy="610450"/>
          <wp:effectExtent l="0" t="0" r="3810" b="0"/>
          <wp:docPr id="1" name="圖片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9757" cy="61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4D08A0" w14:textId="77777777" w:rsidR="00123EC9" w:rsidRPr="00546444" w:rsidRDefault="00123EC9" w:rsidP="00123EC9">
    <w:pPr>
      <w:pStyle w:val="a4"/>
      <w:jc w:val="center"/>
      <w:rPr>
        <w:rFonts w:ascii="微軟正黑體" w:eastAsia="微軟正黑體" w:hAnsi="微軟正黑體"/>
        <w:b/>
        <w:sz w:val="40"/>
        <w:szCs w:val="40"/>
      </w:rPr>
    </w:pPr>
    <w:r w:rsidRPr="00546444">
      <w:rPr>
        <w:rFonts w:ascii="微軟正黑體" w:eastAsia="微軟正黑體" w:hAnsi="微軟正黑體" w:hint="eastAsia"/>
        <w:b/>
        <w:sz w:val="40"/>
        <w:szCs w:val="40"/>
      </w:rPr>
      <w:t>【</w:t>
    </w:r>
    <w:r w:rsidR="000E7540" w:rsidRPr="00546444">
      <w:rPr>
        <w:rFonts w:ascii="微軟正黑體" w:eastAsia="微軟正黑體" w:hAnsi="微軟正黑體" w:hint="eastAsia"/>
        <w:b/>
        <w:sz w:val="40"/>
        <w:szCs w:val="40"/>
      </w:rPr>
      <w:t>客製開發驗收</w:t>
    </w:r>
    <w:r w:rsidRPr="00546444">
      <w:rPr>
        <w:rFonts w:ascii="微軟正黑體" w:eastAsia="微軟正黑體" w:hAnsi="微軟正黑體" w:hint="eastAsia"/>
        <w:b/>
        <w:sz w:val="40"/>
        <w:szCs w:val="40"/>
      </w:rPr>
      <w:t>單】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79CAD" w14:textId="77777777" w:rsidR="0041728C" w:rsidRDefault="0041728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3233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32652A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884AF5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995C01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CB56BD"/>
    <w:multiLevelType w:val="hybridMultilevel"/>
    <w:tmpl w:val="3724D4DE"/>
    <w:lvl w:ilvl="0" w:tplc="91AAA19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40C7D0B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E562F2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6D54491"/>
    <w:multiLevelType w:val="multilevel"/>
    <w:tmpl w:val="36D54491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6D3EAE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7AC3947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8254518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86A1261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C7DED42"/>
    <w:multiLevelType w:val="singleLevel"/>
    <w:tmpl w:val="5C7DED42"/>
    <w:lvl w:ilvl="0">
      <w:start w:val="1"/>
      <w:numFmt w:val="lowerLetter"/>
      <w:suff w:val="nothing"/>
      <w:lvlText w:val="%1."/>
      <w:lvlJc w:val="left"/>
    </w:lvl>
  </w:abstractNum>
  <w:abstractNum w:abstractNumId="13" w15:restartNumberingAfterBreak="0">
    <w:nsid w:val="677E12EC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266597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B412B4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354981"/>
    <w:multiLevelType w:val="hybridMultilevel"/>
    <w:tmpl w:val="9698D56A"/>
    <w:lvl w:ilvl="0" w:tplc="912A61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687158">
    <w:abstractNumId w:val="4"/>
  </w:num>
  <w:num w:numId="2" w16cid:durableId="2011525294">
    <w:abstractNumId w:val="13"/>
  </w:num>
  <w:num w:numId="3" w16cid:durableId="1686831840">
    <w:abstractNumId w:val="12"/>
  </w:num>
  <w:num w:numId="4" w16cid:durableId="504714488">
    <w:abstractNumId w:val="7"/>
  </w:num>
  <w:num w:numId="5" w16cid:durableId="1242368006">
    <w:abstractNumId w:val="9"/>
  </w:num>
  <w:num w:numId="6" w16cid:durableId="630671488">
    <w:abstractNumId w:val="16"/>
  </w:num>
  <w:num w:numId="7" w16cid:durableId="2096247438">
    <w:abstractNumId w:val="0"/>
  </w:num>
  <w:num w:numId="8" w16cid:durableId="900335945">
    <w:abstractNumId w:val="2"/>
  </w:num>
  <w:num w:numId="9" w16cid:durableId="1759861822">
    <w:abstractNumId w:val="10"/>
  </w:num>
  <w:num w:numId="10" w16cid:durableId="2123844702">
    <w:abstractNumId w:val="15"/>
  </w:num>
  <w:num w:numId="11" w16cid:durableId="260142360">
    <w:abstractNumId w:val="3"/>
  </w:num>
  <w:num w:numId="12" w16cid:durableId="840850476">
    <w:abstractNumId w:val="8"/>
  </w:num>
  <w:num w:numId="13" w16cid:durableId="329797905">
    <w:abstractNumId w:val="14"/>
  </w:num>
  <w:num w:numId="14" w16cid:durableId="548079154">
    <w:abstractNumId w:val="11"/>
  </w:num>
  <w:num w:numId="15" w16cid:durableId="366369671">
    <w:abstractNumId w:val="5"/>
  </w:num>
  <w:num w:numId="16" w16cid:durableId="562453400">
    <w:abstractNumId w:val="1"/>
  </w:num>
  <w:num w:numId="17" w16cid:durableId="763842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C9"/>
    <w:rsid w:val="000551F8"/>
    <w:rsid w:val="00056C56"/>
    <w:rsid w:val="000B2A28"/>
    <w:rsid w:val="000B3D7E"/>
    <w:rsid w:val="000B7D53"/>
    <w:rsid w:val="000C30FC"/>
    <w:rsid w:val="000D1DC9"/>
    <w:rsid w:val="000E21ED"/>
    <w:rsid w:val="000E7484"/>
    <w:rsid w:val="000E7540"/>
    <w:rsid w:val="00105231"/>
    <w:rsid w:val="00123EC9"/>
    <w:rsid w:val="00126108"/>
    <w:rsid w:val="00140AFA"/>
    <w:rsid w:val="00146341"/>
    <w:rsid w:val="0015022E"/>
    <w:rsid w:val="00152925"/>
    <w:rsid w:val="0018442E"/>
    <w:rsid w:val="001B2D6E"/>
    <w:rsid w:val="00206EA5"/>
    <w:rsid w:val="00214F46"/>
    <w:rsid w:val="00276EDE"/>
    <w:rsid w:val="0029118F"/>
    <w:rsid w:val="002A73A3"/>
    <w:rsid w:val="002B1D75"/>
    <w:rsid w:val="002C406C"/>
    <w:rsid w:val="002C44DB"/>
    <w:rsid w:val="002E742B"/>
    <w:rsid w:val="00314BE6"/>
    <w:rsid w:val="00320D65"/>
    <w:rsid w:val="00325A36"/>
    <w:rsid w:val="0033366C"/>
    <w:rsid w:val="00354DBE"/>
    <w:rsid w:val="003808A5"/>
    <w:rsid w:val="003860FC"/>
    <w:rsid w:val="003973CE"/>
    <w:rsid w:val="003B0EC0"/>
    <w:rsid w:val="0041728C"/>
    <w:rsid w:val="00422AA6"/>
    <w:rsid w:val="00456C5E"/>
    <w:rsid w:val="0046219E"/>
    <w:rsid w:val="004953B9"/>
    <w:rsid w:val="004A3064"/>
    <w:rsid w:val="004C16A9"/>
    <w:rsid w:val="004C2A19"/>
    <w:rsid w:val="004D1DED"/>
    <w:rsid w:val="004D6CE8"/>
    <w:rsid w:val="005430A7"/>
    <w:rsid w:val="00546444"/>
    <w:rsid w:val="0056424C"/>
    <w:rsid w:val="00576275"/>
    <w:rsid w:val="00581445"/>
    <w:rsid w:val="00594039"/>
    <w:rsid w:val="0059758B"/>
    <w:rsid w:val="005C1FAB"/>
    <w:rsid w:val="005C37A7"/>
    <w:rsid w:val="005D47A5"/>
    <w:rsid w:val="005F0A09"/>
    <w:rsid w:val="00611B2A"/>
    <w:rsid w:val="00622578"/>
    <w:rsid w:val="006368D2"/>
    <w:rsid w:val="0064455C"/>
    <w:rsid w:val="00650DB6"/>
    <w:rsid w:val="00660C49"/>
    <w:rsid w:val="00665EF6"/>
    <w:rsid w:val="00683524"/>
    <w:rsid w:val="006972E3"/>
    <w:rsid w:val="006E4E35"/>
    <w:rsid w:val="006F2C85"/>
    <w:rsid w:val="00716696"/>
    <w:rsid w:val="0072333B"/>
    <w:rsid w:val="007410B6"/>
    <w:rsid w:val="007524BD"/>
    <w:rsid w:val="007C13CA"/>
    <w:rsid w:val="008056BE"/>
    <w:rsid w:val="00842EA9"/>
    <w:rsid w:val="008930C5"/>
    <w:rsid w:val="008A016E"/>
    <w:rsid w:val="008E4C06"/>
    <w:rsid w:val="008E747E"/>
    <w:rsid w:val="008F7937"/>
    <w:rsid w:val="00952800"/>
    <w:rsid w:val="00991775"/>
    <w:rsid w:val="009B19C9"/>
    <w:rsid w:val="009B1F93"/>
    <w:rsid w:val="009B2237"/>
    <w:rsid w:val="009D49EA"/>
    <w:rsid w:val="009E5B07"/>
    <w:rsid w:val="009E6D67"/>
    <w:rsid w:val="00A03ABD"/>
    <w:rsid w:val="00A4066C"/>
    <w:rsid w:val="00A70404"/>
    <w:rsid w:val="00A80BC9"/>
    <w:rsid w:val="00A83068"/>
    <w:rsid w:val="00A8316F"/>
    <w:rsid w:val="00AC5088"/>
    <w:rsid w:val="00AD5CDE"/>
    <w:rsid w:val="00B818B9"/>
    <w:rsid w:val="00B84090"/>
    <w:rsid w:val="00B903BE"/>
    <w:rsid w:val="00B90752"/>
    <w:rsid w:val="00B95A69"/>
    <w:rsid w:val="00BD44E0"/>
    <w:rsid w:val="00C40C41"/>
    <w:rsid w:val="00C8246F"/>
    <w:rsid w:val="00CE0BC0"/>
    <w:rsid w:val="00D1586D"/>
    <w:rsid w:val="00D4110A"/>
    <w:rsid w:val="00D74B3E"/>
    <w:rsid w:val="00D84920"/>
    <w:rsid w:val="00DA3076"/>
    <w:rsid w:val="00DC6045"/>
    <w:rsid w:val="00E1553B"/>
    <w:rsid w:val="00E40C3E"/>
    <w:rsid w:val="00E561C2"/>
    <w:rsid w:val="00E716E7"/>
    <w:rsid w:val="00E75363"/>
    <w:rsid w:val="00EE7C3B"/>
    <w:rsid w:val="00F2380C"/>
    <w:rsid w:val="00F2633B"/>
    <w:rsid w:val="00F57E30"/>
    <w:rsid w:val="00F87189"/>
    <w:rsid w:val="00FD4A1C"/>
    <w:rsid w:val="00FE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29054"/>
  <w15:chartTrackingRefBased/>
  <w15:docId w15:val="{D015D238-88A4-B44E-B3DB-5170AF38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E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23E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3EC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3E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3EC9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123EC9"/>
    <w:rPr>
      <w:color w:val="0563C1"/>
      <w:u w:val="single"/>
    </w:rPr>
  </w:style>
  <w:style w:type="character" w:styleId="a9">
    <w:name w:val="FollowedHyperlink"/>
    <w:basedOn w:val="a0"/>
    <w:uiPriority w:val="99"/>
    <w:semiHidden/>
    <w:unhideWhenUsed/>
    <w:rsid w:val="00123EC9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3808A5"/>
    <w:pPr>
      <w:ind w:leftChars="200" w:left="480"/>
    </w:pPr>
  </w:style>
  <w:style w:type="character" w:styleId="ab">
    <w:name w:val="page number"/>
    <w:basedOn w:val="a0"/>
    <w:uiPriority w:val="99"/>
    <w:semiHidden/>
    <w:unhideWhenUsed/>
    <w:rsid w:val="001B2D6E"/>
  </w:style>
  <w:style w:type="character" w:customStyle="1" w:styleId="HTML1">
    <w:name w:val="HTML 預設格式 字元1"/>
    <w:uiPriority w:val="99"/>
    <w:semiHidden/>
    <w:rsid w:val="00991775"/>
    <w:rPr>
      <w:rFonts w:ascii="Courier New" w:hAnsi="Courier New" w:cs="Mangal"/>
      <w:color w:val="00000A"/>
      <w:kern w:val="1"/>
      <w:szCs w:val="18"/>
      <w:lang w:bidi="hi-IN"/>
    </w:rPr>
  </w:style>
  <w:style w:type="paragraph" w:styleId="Web">
    <w:name w:val="Normal (Web)"/>
    <w:basedOn w:val="a"/>
    <w:uiPriority w:val="99"/>
    <w:unhideWhenUsed/>
    <w:rsid w:val="005464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c">
    <w:name w:val="Balloon Text"/>
    <w:basedOn w:val="a"/>
    <w:link w:val="ad"/>
    <w:uiPriority w:val="99"/>
    <w:semiHidden/>
    <w:unhideWhenUsed/>
    <w:rsid w:val="009E6D67"/>
    <w:rPr>
      <w:rFonts w:ascii="新細明體" w:eastAsia="新細明體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E6D67"/>
    <w:rPr>
      <w:rFonts w:ascii="新細明體" w:eastAsia="新細明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2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2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5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Jerry Xu 許仕杰</cp:lastModifiedBy>
  <cp:revision>43</cp:revision>
  <cp:lastPrinted>2020-01-10T02:21:00Z</cp:lastPrinted>
  <dcterms:created xsi:type="dcterms:W3CDTF">2020-01-10T02:21:00Z</dcterms:created>
  <dcterms:modified xsi:type="dcterms:W3CDTF">2024-12-04T02:16:00Z</dcterms:modified>
</cp:coreProperties>
</file>