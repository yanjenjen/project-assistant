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1134"/>
        <w:gridCol w:w="6096"/>
        <w:gridCol w:w="1559"/>
        <w:gridCol w:w="1701"/>
      </w:tblGrid>
      <w:tr w:rsidR="00F77F47" w:rsidRPr="00375C30" w14:paraId="1661DE3C" w14:textId="77777777" w:rsidTr="00BA633D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273D44" w14:textId="77777777" w:rsidR="00F77F47" w:rsidRPr="00375C30" w:rsidRDefault="00F77F47" w:rsidP="00F77F47">
            <w:pPr>
              <w:spacing w:line="360" w:lineRule="auto"/>
              <w:ind w:rightChars="-164" w:right="-394"/>
              <w:jc w:val="both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專案名稱：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665B71" w14:textId="77777777" w:rsidR="00F77F47" w:rsidRPr="00375C30" w:rsidRDefault="00F77F47" w:rsidP="00F77F47">
            <w:pPr>
              <w:spacing w:line="360" w:lineRule="auto"/>
              <w:rPr>
                <w:rFonts w:ascii="微軟正黑體" w:eastAsia="微軟正黑體" w:hAnsi="微軟正黑體"/>
              </w:rPr>
            </w:pPr>
            <w:r w:rsidRPr="00F414E3">
              <w:rPr>
                <w:rFonts w:ascii="微軟正黑體" w:eastAsia="微軟正黑體" w:hAnsi="微軟正黑體" w:hint="eastAsia"/>
              </w:rPr>
              <w:t>客戶採購單批次產生作業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CCED856" w14:textId="776CC449" w:rsidR="00F77F47" w:rsidRPr="00375C30" w:rsidRDefault="00F77F47" w:rsidP="00F77F47">
            <w:pPr>
              <w:spacing w:line="360" w:lineRule="auto"/>
              <w:ind w:rightChars="-109" w:right="-262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交付日期：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4E56B9" w14:textId="3714E61B" w:rsidR="00F77F47" w:rsidRPr="00375C30" w:rsidRDefault="00F77F47" w:rsidP="00F77F47">
            <w:pPr>
              <w:spacing w:line="360" w:lineRule="auto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2</w:t>
            </w:r>
            <w:r w:rsidRPr="00375C30">
              <w:rPr>
                <w:rFonts w:ascii="微軟正黑體" w:eastAsia="微軟正黑體" w:hAnsi="微軟正黑體"/>
              </w:rPr>
              <w:t>02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375C30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7</w:t>
            </w:r>
            <w:r w:rsidRPr="00375C30">
              <w:rPr>
                <w:rFonts w:ascii="微軟正黑體" w:eastAsia="微軟正黑體" w:hAnsi="微軟正黑體"/>
              </w:rPr>
              <w:t>/2</w:t>
            </w:r>
            <w:r>
              <w:rPr>
                <w:rFonts w:ascii="微軟正黑體" w:eastAsia="微軟正黑體" w:hAnsi="微軟正黑體" w:hint="eastAsia"/>
              </w:rPr>
              <w:t>7</w:t>
            </w:r>
          </w:p>
        </w:tc>
      </w:tr>
      <w:tr w:rsidR="00F77F47" w:rsidRPr="00375C30" w14:paraId="53E54CA6" w14:textId="77777777" w:rsidTr="00BA633D">
        <w:trPr>
          <w:trHeight w:val="44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977445" w14:textId="77777777" w:rsidR="00F77F47" w:rsidRPr="00375C30" w:rsidRDefault="00F77F47" w:rsidP="00F77F47">
            <w:pPr>
              <w:spacing w:line="360" w:lineRule="auto"/>
              <w:ind w:rightChars="-164" w:right="-394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公司</w:t>
            </w:r>
            <w:r w:rsidRPr="00375C30">
              <w:rPr>
                <w:rFonts w:ascii="微軟正黑體" w:eastAsia="微軟正黑體" w:hAnsi="微軟正黑體" w:hint="eastAsia"/>
              </w:rPr>
              <w:t>名稱：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4580E" w14:textId="6729A991" w:rsidR="00F77F47" w:rsidRPr="00375C30" w:rsidRDefault="00D20C27" w:rsidP="00F77F47">
            <w:pPr>
              <w:spacing w:line="36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ABC</w:t>
            </w:r>
            <w:r w:rsidR="00F77F47">
              <w:rPr>
                <w:rFonts w:ascii="微軟正黑體" w:eastAsia="微軟正黑體" w:hAnsi="微軟正黑體"/>
                <w:color w:val="000000"/>
              </w:rPr>
              <w:t>股份有限公司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2C2D485" w14:textId="1D47633B" w:rsidR="00F77F47" w:rsidRPr="00375C30" w:rsidRDefault="00F77F47" w:rsidP="00F77F47">
            <w:pPr>
              <w:spacing w:line="360" w:lineRule="auto"/>
              <w:ind w:rightChars="-109" w:right="-262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簽收</w:t>
            </w:r>
            <w:r w:rsidRPr="00375C30">
              <w:rPr>
                <w:rFonts w:ascii="微軟正黑體" w:eastAsia="微軟正黑體" w:hAnsi="微軟正黑體" w:hint="eastAsia"/>
              </w:rPr>
              <w:t>日期：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FDE71" w14:textId="7F946CD5" w:rsidR="00F77F47" w:rsidRPr="00375C30" w:rsidRDefault="00F77F47" w:rsidP="00F77F47">
            <w:pPr>
              <w:spacing w:line="360" w:lineRule="auto"/>
              <w:rPr>
                <w:rFonts w:ascii="微軟正黑體" w:eastAsia="微軟正黑體" w:hAnsi="微軟正黑體"/>
              </w:rPr>
            </w:pPr>
          </w:p>
        </w:tc>
      </w:tr>
    </w:tbl>
    <w:p w14:paraId="2ED687DF" w14:textId="77777777" w:rsidR="004F02AB" w:rsidRDefault="004F02AB"/>
    <w:tbl>
      <w:tblPr>
        <w:tblW w:w="10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881"/>
        <w:gridCol w:w="851"/>
        <w:gridCol w:w="5052"/>
      </w:tblGrid>
      <w:tr w:rsidR="009B7AF3" w:rsidRPr="003808A5" w14:paraId="502BA2FE" w14:textId="77777777" w:rsidTr="00E0042A">
        <w:trPr>
          <w:trHeight w:val="136"/>
          <w:tblHeader/>
          <w:jc w:val="center"/>
        </w:trPr>
        <w:tc>
          <w:tcPr>
            <w:tcW w:w="1696" w:type="dxa"/>
            <w:shd w:val="clear" w:color="000000" w:fill="D9D9D9"/>
            <w:vAlign w:val="center"/>
            <w:hideMark/>
          </w:tcPr>
          <w:p w14:paraId="321255B3" w14:textId="5B4D5E9A" w:rsidR="009B7AF3" w:rsidRPr="00AB0577" w:rsidRDefault="00AC42D6" w:rsidP="008E7C20">
            <w:pPr>
              <w:spacing w:line="320" w:lineRule="exact"/>
              <w:jc w:val="center"/>
              <w:rPr>
                <w:rFonts w:ascii="微軟正黑體" w:eastAsia="微軟正黑體" w:hAnsi="微軟正黑體"/>
                <w:b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系統類別</w:t>
            </w:r>
          </w:p>
        </w:tc>
        <w:tc>
          <w:tcPr>
            <w:tcW w:w="2881" w:type="dxa"/>
            <w:shd w:val="clear" w:color="000000" w:fill="D9D9D9"/>
            <w:vAlign w:val="center"/>
            <w:hideMark/>
          </w:tcPr>
          <w:p w14:paraId="046E73DF" w14:textId="19E9F1E4" w:rsidR="009B7AF3" w:rsidRPr="00AB0577" w:rsidRDefault="00224471" w:rsidP="008E7C20">
            <w:pPr>
              <w:spacing w:line="320" w:lineRule="exact"/>
              <w:jc w:val="center"/>
              <w:rPr>
                <w:rFonts w:ascii="微軟正黑體" w:eastAsia="微軟正黑體" w:hAnsi="微軟正黑體"/>
                <w:b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主</w:t>
            </w:r>
            <w:r w:rsidR="009B7AF3" w:rsidRPr="00AB0577"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功能</w:t>
            </w:r>
            <w:r w:rsidR="009B7AF3" w:rsidRPr="00AB0577">
              <w:rPr>
                <w:rFonts w:ascii="微軟正黑體" w:eastAsia="微軟正黑體" w:hAnsi="微軟正黑體"/>
                <w:b/>
                <w:color w:val="000000"/>
                <w:sz w:val="28"/>
                <w:szCs w:val="28"/>
              </w:rPr>
              <w:t>/</w:t>
            </w:r>
            <w:r w:rsidR="009B7AF3" w:rsidRPr="00AB0577"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項目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8B4BA94" w14:textId="033440CA" w:rsidR="009B7AF3" w:rsidRPr="00AB0577" w:rsidRDefault="00B21AFD" w:rsidP="008E7C20">
            <w:pPr>
              <w:spacing w:line="320" w:lineRule="exact"/>
              <w:jc w:val="center"/>
              <w:rPr>
                <w:rFonts w:ascii="微軟正黑體" w:eastAsia="微軟正黑體" w:hAnsi="微軟正黑體"/>
                <w:b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交付</w:t>
            </w:r>
          </w:p>
        </w:tc>
        <w:tc>
          <w:tcPr>
            <w:tcW w:w="5052" w:type="dxa"/>
            <w:shd w:val="clear" w:color="000000" w:fill="D9D9D9"/>
            <w:noWrap/>
            <w:vAlign w:val="center"/>
            <w:hideMark/>
          </w:tcPr>
          <w:p w14:paraId="386685E6" w14:textId="755ED879" w:rsidR="009B7AF3" w:rsidRPr="00AB0577" w:rsidRDefault="000F516C" w:rsidP="008E7C20">
            <w:pPr>
              <w:spacing w:line="320" w:lineRule="exact"/>
              <w:jc w:val="center"/>
              <w:rPr>
                <w:rFonts w:ascii="微軟正黑體" w:eastAsia="微軟正黑體" w:hAnsi="微軟正黑體"/>
                <w:b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系統</w:t>
            </w:r>
            <w:r w:rsidR="00A93C5E">
              <w:rPr>
                <w:rFonts w:ascii="微軟正黑體" w:eastAsia="微軟正黑體" w:hAnsi="微軟正黑體" w:hint="eastAsia"/>
                <w:b/>
                <w:color w:val="000000"/>
                <w:sz w:val="28"/>
                <w:szCs w:val="28"/>
              </w:rPr>
              <w:t>存放路徑或程式代碼</w:t>
            </w:r>
          </w:p>
        </w:tc>
      </w:tr>
      <w:tr w:rsidR="00710CF3" w:rsidRPr="003808A5" w14:paraId="34673121" w14:textId="77777777" w:rsidTr="00E0042A">
        <w:trPr>
          <w:trHeight w:val="429"/>
          <w:jc w:val="center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14:paraId="3D0692CF" w14:textId="59C217C2" w:rsidR="00710CF3" w:rsidRDefault="00CA2984" w:rsidP="0036406A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銷售管理系統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403AF208" w14:textId="7ABCCFE8" w:rsidR="00710CF3" w:rsidRPr="00D2773D" w:rsidRDefault="00CA2984" w:rsidP="00373A97">
            <w:pPr>
              <w:spacing w:line="320" w:lineRule="exact"/>
              <w:jc w:val="both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萬邦SCM API程式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63E6C9" w14:textId="239DBB30" w:rsidR="00710CF3" w:rsidRPr="00AB0577" w:rsidRDefault="00710CF3" w:rsidP="008E7C20">
            <w:pPr>
              <w:pStyle w:val="aa"/>
              <w:widowControl/>
              <w:numPr>
                <w:ilvl w:val="0"/>
                <w:numId w:val="5"/>
              </w:numPr>
              <w:spacing w:line="320" w:lineRule="exact"/>
              <w:ind w:leftChars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5052" w:type="dxa"/>
            <w:shd w:val="clear" w:color="auto" w:fill="auto"/>
            <w:noWrap/>
            <w:vAlign w:val="center"/>
          </w:tcPr>
          <w:p w14:paraId="30EF4B47" w14:textId="77777777" w:rsidR="00710CF3" w:rsidRDefault="00E0042A" w:rsidP="008E7C20">
            <w:pPr>
              <w:spacing w:line="320" w:lineRule="exact"/>
              <w:rPr>
                <w:rFonts w:ascii="Calibri" w:eastAsia="微軟正黑體" w:hAnsi="Calibri"/>
              </w:rPr>
            </w:pPr>
            <w:r w:rsidRPr="00BC138D">
              <w:rPr>
                <w:rFonts w:ascii="Calibri" w:eastAsia="微軟正黑體" w:hAnsi="Calibri" w:hint="eastAsia"/>
              </w:rPr>
              <w:t>/home/administrator/</w:t>
            </w:r>
            <w:proofErr w:type="spellStart"/>
            <w:r w:rsidRPr="00BC138D">
              <w:rPr>
                <w:rFonts w:ascii="Calibri" w:eastAsia="微軟正黑體" w:hAnsi="Calibri" w:hint="eastAsia"/>
              </w:rPr>
              <w:t>crmto_cron</w:t>
            </w:r>
            <w:proofErr w:type="spellEnd"/>
            <w:r w:rsidRPr="00BC138D">
              <w:rPr>
                <w:rFonts w:ascii="Calibri" w:eastAsia="微軟正黑體" w:hAnsi="Calibri" w:hint="eastAsia"/>
              </w:rPr>
              <w:t>/test</w:t>
            </w:r>
          </w:p>
          <w:p w14:paraId="03998A9C" w14:textId="748DEFB3" w:rsidR="00E0042A" w:rsidRPr="00E0042A" w:rsidRDefault="00E0042A" w:rsidP="00E0042A">
            <w:pPr>
              <w:suppressAutoHyphens/>
              <w:rPr>
                <w:rFonts w:ascii="Calibri" w:eastAsia="微軟正黑體" w:hAnsi="Calibri"/>
              </w:rPr>
            </w:pPr>
            <w:r w:rsidRPr="00E0042A">
              <w:rPr>
                <w:rFonts w:ascii="Calibri" w:eastAsia="微軟正黑體" w:hAnsi="Calibri" w:hint="eastAsia"/>
              </w:rPr>
              <w:t>/home/administrator/</w:t>
            </w:r>
            <w:proofErr w:type="spellStart"/>
            <w:r w:rsidRPr="00E0042A">
              <w:rPr>
                <w:rFonts w:ascii="Calibri" w:eastAsia="微軟正黑體" w:hAnsi="Calibri" w:hint="eastAsia"/>
              </w:rPr>
              <w:t>crmto_cron</w:t>
            </w:r>
            <w:proofErr w:type="spellEnd"/>
            <w:r w:rsidRPr="00E0042A">
              <w:rPr>
                <w:rFonts w:ascii="Calibri" w:eastAsia="微軟正黑體" w:hAnsi="Calibri" w:hint="eastAsia"/>
              </w:rPr>
              <w:t>/formal</w:t>
            </w:r>
            <w:proofErr w:type="gramStart"/>
            <w:r w:rsidRPr="00E0042A">
              <w:rPr>
                <w:rFonts w:ascii="Calibri" w:eastAsia="微軟正黑體" w:hAnsi="Calibri" w:hint="eastAsia"/>
              </w:rPr>
              <w:t>/.</w:t>
            </w:r>
            <w:proofErr w:type="spellStart"/>
            <w:r w:rsidRPr="00E0042A">
              <w:rPr>
                <w:rFonts w:ascii="Calibri" w:eastAsia="微軟正黑體" w:hAnsi="Calibri" w:hint="eastAsia"/>
              </w:rPr>
              <w:t>env</w:t>
            </w:r>
            <w:proofErr w:type="gramEnd"/>
            <w:r w:rsidRPr="00E0042A">
              <w:rPr>
                <w:rFonts w:ascii="Calibri" w:eastAsia="微軟正黑體" w:hAnsi="Calibri" w:hint="eastAsia"/>
              </w:rPr>
              <w:t>.test</w:t>
            </w:r>
            <w:proofErr w:type="spellEnd"/>
          </w:p>
        </w:tc>
      </w:tr>
      <w:tr w:rsidR="00710CF3" w:rsidRPr="003808A5" w14:paraId="0BA1A7AB" w14:textId="77777777" w:rsidTr="00E0042A">
        <w:trPr>
          <w:trHeight w:val="412"/>
          <w:jc w:val="center"/>
        </w:trPr>
        <w:tc>
          <w:tcPr>
            <w:tcW w:w="1696" w:type="dxa"/>
            <w:vMerge/>
            <w:shd w:val="clear" w:color="auto" w:fill="auto"/>
            <w:vAlign w:val="center"/>
          </w:tcPr>
          <w:p w14:paraId="0C6CEEF7" w14:textId="77777777" w:rsidR="00710CF3" w:rsidRDefault="00710CF3" w:rsidP="0036406A">
            <w:pPr>
              <w:spacing w:line="32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2881" w:type="dxa"/>
            <w:shd w:val="clear" w:color="auto" w:fill="auto"/>
            <w:vAlign w:val="center"/>
          </w:tcPr>
          <w:p w14:paraId="4A182DF5" w14:textId="58887182" w:rsidR="00710CF3" w:rsidRDefault="00CA2984" w:rsidP="00B21AFD">
            <w:pPr>
              <w:spacing w:line="320" w:lineRule="exact"/>
              <w:jc w:val="both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客戶採購單批次產生作業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CA7DAA3" w14:textId="77777777" w:rsidR="00710CF3" w:rsidRPr="00AB0577" w:rsidRDefault="00710CF3" w:rsidP="00224471">
            <w:pPr>
              <w:pStyle w:val="aa"/>
              <w:widowControl/>
              <w:numPr>
                <w:ilvl w:val="0"/>
                <w:numId w:val="5"/>
              </w:numPr>
              <w:spacing w:line="320" w:lineRule="exact"/>
              <w:ind w:leftChars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5052" w:type="dxa"/>
            <w:shd w:val="clear" w:color="auto" w:fill="auto"/>
            <w:noWrap/>
            <w:vAlign w:val="center"/>
          </w:tcPr>
          <w:p w14:paraId="6E7B4F64" w14:textId="01CAB317" w:rsidR="00710CF3" w:rsidRPr="00AB0577" w:rsidRDefault="00CA2984" w:rsidP="00224471">
            <w:pPr>
              <w:spacing w:line="320" w:lineRule="exac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cxmp002</w:t>
            </w:r>
          </w:p>
        </w:tc>
      </w:tr>
    </w:tbl>
    <w:p w14:paraId="701BCDB3" w14:textId="77777777" w:rsidR="0011439E" w:rsidRDefault="0011439E" w:rsidP="00462647">
      <w:pPr>
        <w:rPr>
          <w:rFonts w:ascii="微軟正黑體" w:eastAsia="微軟正黑體" w:hAnsi="微軟正黑體"/>
        </w:rPr>
      </w:pPr>
    </w:p>
    <w:p w14:paraId="108E5029" w14:textId="77777777" w:rsidR="00235EBE" w:rsidRDefault="00235EBE" w:rsidP="00462647">
      <w:pPr>
        <w:rPr>
          <w:rFonts w:ascii="微軟正黑體" w:eastAsia="微軟正黑體" w:hAnsi="微軟正黑體"/>
        </w:rPr>
      </w:pPr>
    </w:p>
    <w:p w14:paraId="00E9B27E" w14:textId="77777777" w:rsidR="00235EBE" w:rsidRDefault="00235EBE" w:rsidP="00462647">
      <w:pPr>
        <w:rPr>
          <w:rFonts w:ascii="微軟正黑體" w:eastAsia="微軟正黑體" w:hAnsi="微軟正黑體"/>
        </w:rPr>
      </w:pPr>
    </w:p>
    <w:p w14:paraId="3588756C" w14:textId="77777777" w:rsidR="00235EBE" w:rsidRDefault="00235EBE" w:rsidP="00462647">
      <w:pPr>
        <w:rPr>
          <w:rFonts w:ascii="微軟正黑體" w:eastAsia="微軟正黑體" w:hAnsi="微軟正黑體"/>
        </w:rPr>
      </w:pPr>
    </w:p>
    <w:p w14:paraId="53253751" w14:textId="77777777" w:rsidR="00235EBE" w:rsidRDefault="00235EBE" w:rsidP="00462647">
      <w:pPr>
        <w:rPr>
          <w:rFonts w:ascii="微軟正黑體" w:eastAsia="微軟正黑體" w:hAnsi="微軟正黑體"/>
        </w:rPr>
      </w:pPr>
    </w:p>
    <w:p w14:paraId="76A73A5F" w14:textId="77777777" w:rsidR="00CA2984" w:rsidRDefault="00CA2984" w:rsidP="00462647">
      <w:pPr>
        <w:rPr>
          <w:rFonts w:ascii="微軟正黑體" w:eastAsia="微軟正黑體" w:hAnsi="微軟正黑體"/>
        </w:rPr>
      </w:pPr>
    </w:p>
    <w:p w14:paraId="6D1A8F47" w14:textId="77777777" w:rsidR="00035D97" w:rsidRDefault="00035D97" w:rsidP="00462647">
      <w:pPr>
        <w:rPr>
          <w:rFonts w:ascii="微軟正黑體" w:eastAsia="微軟正黑體" w:hAnsi="微軟正黑體"/>
        </w:rPr>
      </w:pPr>
    </w:p>
    <w:p w14:paraId="7A28B7A0" w14:textId="77777777" w:rsidR="00035D97" w:rsidRDefault="00035D97" w:rsidP="00035D97">
      <w:pPr>
        <w:rPr>
          <w:rFonts w:ascii="微軟正黑體" w:eastAsia="微軟正黑體" w:hAnsi="微軟正黑體"/>
        </w:rPr>
      </w:pPr>
    </w:p>
    <w:p w14:paraId="5D1A142F" w14:textId="75AF37B2" w:rsidR="0011439E" w:rsidRDefault="0011439E" w:rsidP="0046264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【</w:t>
      </w:r>
      <w:r w:rsidR="00B21AFD">
        <w:rPr>
          <w:rFonts w:ascii="微軟正黑體" w:eastAsia="微軟正黑體" w:hAnsi="微軟正黑體" w:hint="eastAsia"/>
        </w:rPr>
        <w:t>說明</w:t>
      </w:r>
      <w:r>
        <w:rPr>
          <w:rFonts w:ascii="微軟正黑體" w:eastAsia="微軟正黑體" w:hAnsi="微軟正黑體" w:hint="eastAsia"/>
        </w:rPr>
        <w:t>】</w:t>
      </w:r>
    </w:p>
    <w:p w14:paraId="7CF5B6E4" w14:textId="19A09359" w:rsidR="00462647" w:rsidRDefault="00B21AFD" w:rsidP="0011439E">
      <w:pPr>
        <w:pStyle w:val="aa"/>
        <w:numPr>
          <w:ilvl w:val="0"/>
          <w:numId w:val="9"/>
        </w:numPr>
        <w:spacing w:line="320" w:lineRule="exact"/>
        <w:ind w:leftChars="0" w:left="482" w:hanging="482"/>
        <w:rPr>
          <w:rFonts w:ascii="微軟正黑體" w:eastAsia="微軟正黑體" w:hAnsi="微軟正黑體"/>
        </w:rPr>
      </w:pPr>
      <w:r w:rsidRPr="0011439E">
        <w:rPr>
          <w:rFonts w:ascii="微軟正黑體" w:eastAsia="微軟正黑體" w:hAnsi="微軟正黑體"/>
        </w:rPr>
        <w:t>每一項目確認無誤完成後，請於「</w:t>
      </w:r>
      <w:r w:rsidR="00AD73EE" w:rsidRPr="0011439E">
        <w:rPr>
          <w:rFonts w:ascii="微軟正黑體" w:eastAsia="微軟正黑體" w:hAnsi="微軟正黑體" w:hint="eastAsia"/>
        </w:rPr>
        <w:t>交付</w:t>
      </w:r>
      <w:r w:rsidRPr="0011439E">
        <w:rPr>
          <w:rFonts w:ascii="微軟正黑體" w:eastAsia="微軟正黑體" w:hAnsi="微軟正黑體"/>
        </w:rPr>
        <w:t>」欄位打勾，一經客戶於「客戶授權代表人簽名」欄位內簽名確認，視同</w:t>
      </w:r>
      <w:proofErr w:type="gramStart"/>
      <w:r w:rsidR="0011439E" w:rsidRPr="0011439E">
        <w:rPr>
          <w:rFonts w:ascii="微軟正黑體" w:eastAsia="微軟正黑體" w:hAnsi="微軟正黑體" w:hint="eastAsia"/>
        </w:rPr>
        <w:t>艾創點</w:t>
      </w:r>
      <w:proofErr w:type="gramEnd"/>
      <w:r w:rsidRPr="0011439E">
        <w:rPr>
          <w:rFonts w:ascii="微軟正黑體" w:eastAsia="微軟正黑體" w:hAnsi="微軟正黑體"/>
        </w:rPr>
        <w:t>已</w:t>
      </w:r>
      <w:r w:rsidR="0011439E" w:rsidRPr="0011439E">
        <w:rPr>
          <w:rFonts w:ascii="微軟正黑體" w:eastAsia="微軟正黑體" w:hAnsi="微軟正黑體" w:hint="eastAsia"/>
        </w:rPr>
        <w:t>完成</w:t>
      </w:r>
      <w:r w:rsidR="00B25328">
        <w:rPr>
          <w:rFonts w:ascii="微軟正黑體" w:eastAsia="微軟正黑體" w:hAnsi="微軟正黑體" w:hint="eastAsia"/>
        </w:rPr>
        <w:t>系統</w:t>
      </w:r>
      <w:r w:rsidRPr="0011439E">
        <w:rPr>
          <w:rFonts w:ascii="微軟正黑體" w:eastAsia="微軟正黑體" w:hAnsi="微軟正黑體"/>
        </w:rPr>
        <w:t>交付</w:t>
      </w:r>
      <w:r w:rsidR="0011439E" w:rsidRPr="0011439E">
        <w:rPr>
          <w:rFonts w:ascii="微軟正黑體" w:eastAsia="微軟正黑體" w:hAnsi="微軟正黑體" w:hint="eastAsia"/>
        </w:rPr>
        <w:t>安裝</w:t>
      </w:r>
      <w:r w:rsidRPr="0011439E">
        <w:rPr>
          <w:rFonts w:ascii="微軟正黑體" w:eastAsia="微軟正黑體" w:hAnsi="微軟正黑體"/>
        </w:rPr>
        <w:t>。</w:t>
      </w:r>
    </w:p>
    <w:p w14:paraId="65243AB7" w14:textId="0322280F" w:rsidR="00C0534B" w:rsidRDefault="0011439E" w:rsidP="00C0534B">
      <w:pPr>
        <w:pStyle w:val="aa"/>
        <w:numPr>
          <w:ilvl w:val="0"/>
          <w:numId w:val="9"/>
        </w:numPr>
        <w:spacing w:line="320" w:lineRule="exact"/>
        <w:ind w:leftChars="0" w:left="482" w:hanging="482"/>
        <w:rPr>
          <w:rFonts w:ascii="微軟正黑體" w:eastAsia="微軟正黑體" w:hAnsi="微軟正黑體"/>
        </w:rPr>
      </w:pPr>
      <w:r w:rsidRPr="0011439E">
        <w:rPr>
          <w:rFonts w:ascii="微軟正黑體" w:eastAsia="微軟正黑體" w:hAnsi="微軟正黑體"/>
        </w:rPr>
        <w:t>需於</w:t>
      </w:r>
      <w:r>
        <w:rPr>
          <w:rFonts w:ascii="微軟正黑體" w:eastAsia="微軟正黑體" w:hAnsi="微軟正黑體" w:hint="eastAsia"/>
        </w:rPr>
        <w:t>系統安裝</w:t>
      </w:r>
      <w:r w:rsidRPr="0011439E">
        <w:rPr>
          <w:rFonts w:ascii="微軟正黑體" w:eastAsia="微軟正黑體" w:hAnsi="微軟正黑體"/>
        </w:rPr>
        <w:t>交付兩</w:t>
      </w:r>
      <w:proofErr w:type="gramStart"/>
      <w:r w:rsidRPr="0011439E">
        <w:rPr>
          <w:rFonts w:ascii="微軟正黑體" w:eastAsia="微軟正黑體" w:hAnsi="微軟正黑體"/>
        </w:rPr>
        <w:t>週</w:t>
      </w:r>
      <w:proofErr w:type="gramEnd"/>
      <w:r w:rsidRPr="0011439E">
        <w:rPr>
          <w:rFonts w:ascii="微軟正黑體" w:eastAsia="微軟正黑體" w:hAnsi="微軟正黑體"/>
        </w:rPr>
        <w:t>內</w:t>
      </w:r>
      <w:r>
        <w:rPr>
          <w:rFonts w:ascii="微軟正黑體" w:eastAsia="微軟正黑體" w:hAnsi="微軟正黑體" w:hint="eastAsia"/>
        </w:rPr>
        <w:t>清點</w:t>
      </w:r>
      <w:r w:rsidRPr="0011439E">
        <w:rPr>
          <w:rFonts w:ascii="微軟正黑體" w:eastAsia="微軟正黑體" w:hAnsi="微軟正黑體"/>
        </w:rPr>
        <w:t>完畢，若無回饋</w:t>
      </w:r>
      <w:r>
        <w:rPr>
          <w:rFonts w:ascii="微軟正黑體" w:eastAsia="微軟正黑體" w:hAnsi="微軟正黑體" w:hint="eastAsia"/>
        </w:rPr>
        <w:t>清點</w:t>
      </w:r>
      <w:r w:rsidRPr="0011439E">
        <w:rPr>
          <w:rFonts w:ascii="微軟正黑體" w:eastAsia="微軟正黑體" w:hAnsi="微軟正黑體" w:hint="eastAsia"/>
        </w:rPr>
        <w:t>狀</w:t>
      </w:r>
      <w:r w:rsidRPr="0011439E">
        <w:rPr>
          <w:rFonts w:ascii="微軟正黑體" w:eastAsia="微軟正黑體" w:hAnsi="微軟正黑體"/>
        </w:rPr>
        <w:t>況，則視為</w:t>
      </w:r>
      <w:r w:rsidR="00B25328">
        <w:rPr>
          <w:rFonts w:ascii="微軟正黑體" w:eastAsia="微軟正黑體" w:hAnsi="微軟正黑體" w:hint="eastAsia"/>
        </w:rPr>
        <w:t>安裝</w:t>
      </w:r>
      <w:r w:rsidRPr="0011439E">
        <w:rPr>
          <w:rFonts w:ascii="微軟正黑體" w:eastAsia="微軟正黑體" w:hAnsi="微軟正黑體" w:hint="eastAsia"/>
        </w:rPr>
        <w:t>無</w:t>
      </w:r>
      <w:r w:rsidRPr="0011439E">
        <w:rPr>
          <w:rFonts w:ascii="微軟正黑體" w:eastAsia="微軟正黑體" w:hAnsi="微軟正黑體"/>
        </w:rPr>
        <w:t>誤。若於</w:t>
      </w:r>
      <w:r>
        <w:rPr>
          <w:rFonts w:ascii="微軟正黑體" w:eastAsia="微軟正黑體" w:hAnsi="微軟正黑體" w:hint="eastAsia"/>
        </w:rPr>
        <w:t>清點</w:t>
      </w:r>
      <w:r w:rsidRPr="0011439E">
        <w:rPr>
          <w:rFonts w:ascii="微軟正黑體" w:eastAsia="微軟正黑體" w:hAnsi="微軟正黑體"/>
        </w:rPr>
        <w:t>期間內反饋問題，則</w:t>
      </w:r>
      <w:r w:rsidR="00565FBD">
        <w:rPr>
          <w:rFonts w:ascii="微軟正黑體" w:eastAsia="微軟正黑體" w:hAnsi="微軟正黑體" w:hint="eastAsia"/>
        </w:rPr>
        <w:t>起算時間展延</w:t>
      </w:r>
      <w:r w:rsidRPr="0011439E">
        <w:rPr>
          <w:rFonts w:ascii="微軟正黑體" w:eastAsia="微軟正黑體" w:hAnsi="微軟正黑體" w:hint="eastAsia"/>
        </w:rPr>
        <w:t>至</w:t>
      </w:r>
      <w:r w:rsidR="00565FBD">
        <w:rPr>
          <w:rFonts w:ascii="微軟正黑體" w:eastAsia="微軟正黑體" w:hAnsi="微軟正黑體" w:hint="eastAsia"/>
        </w:rPr>
        <w:t>反饋日</w:t>
      </w:r>
      <w:r w:rsidR="00676BF0" w:rsidRPr="00676BF0">
        <w:rPr>
          <w:rFonts w:ascii="微軟正黑體" w:eastAsia="微軟正黑體" w:hAnsi="微軟正黑體" w:hint="eastAsia"/>
        </w:rPr>
        <w:t>；當系統安裝於正式區並進行運作時視同驗收完畢。</w:t>
      </w:r>
    </w:p>
    <w:p w14:paraId="08E8C3AB" w14:textId="77777777" w:rsidR="00035D97" w:rsidRDefault="00035D97" w:rsidP="00C0534B">
      <w:pPr>
        <w:spacing w:line="320" w:lineRule="exact"/>
        <w:rPr>
          <w:rFonts w:ascii="微軟正黑體" w:eastAsia="微軟正黑體" w:hAnsi="微軟正黑體"/>
        </w:rPr>
      </w:pPr>
    </w:p>
    <w:p w14:paraId="4A9F9486" w14:textId="3A7E208E" w:rsidR="00C0534B" w:rsidRPr="00316C6B" w:rsidRDefault="00D20C27" w:rsidP="007307E0">
      <w:pPr>
        <w:tabs>
          <w:tab w:val="left" w:pos="5812"/>
        </w:tabs>
        <w:spacing w:line="360" w:lineRule="exact"/>
        <w:rPr>
          <w:rFonts w:ascii="微軟正黑體" w:eastAsia="微軟正黑體" w:hAnsi="微軟正黑體"/>
          <w:b/>
          <w:bCs/>
          <w:sz w:val="32"/>
          <w:szCs w:val="32"/>
        </w:rPr>
      </w:pPr>
      <w:r w:rsidRPr="00316C6B">
        <w:rPr>
          <w:rFonts w:ascii="微軟正黑體" w:eastAsia="微軟正黑體" w:hAnsi="微軟正黑體" w:hint="eastAsia"/>
          <w:b/>
          <w:bCs/>
          <w:sz w:val="32"/>
          <w:szCs w:val="32"/>
        </w:rPr>
        <w:t>ABC</w:t>
      </w:r>
      <w:r w:rsidR="00C0534B" w:rsidRPr="00316C6B">
        <w:rPr>
          <w:rFonts w:ascii="微軟正黑體" w:eastAsia="微軟正黑體" w:hAnsi="微軟正黑體"/>
          <w:b/>
          <w:bCs/>
          <w:sz w:val="32"/>
          <w:szCs w:val="32"/>
        </w:rPr>
        <w:t>股份</w:t>
      </w:r>
      <w:r w:rsidR="00C0534B" w:rsidRPr="00316C6B">
        <w:rPr>
          <w:rFonts w:ascii="微軟正黑體" w:eastAsia="微軟正黑體" w:hAnsi="微軟正黑體" w:hint="eastAsia"/>
          <w:b/>
          <w:bCs/>
          <w:sz w:val="32"/>
          <w:szCs w:val="32"/>
        </w:rPr>
        <w:t>有限公司</w:t>
      </w:r>
      <w:r w:rsidR="007307E0" w:rsidRPr="00316C6B">
        <w:rPr>
          <w:rFonts w:ascii="微軟正黑體" w:eastAsia="微軟正黑體" w:hAnsi="微軟正黑體"/>
          <w:b/>
          <w:bCs/>
          <w:sz w:val="32"/>
          <w:szCs w:val="32"/>
        </w:rPr>
        <w:tab/>
      </w:r>
      <w:proofErr w:type="gramStart"/>
      <w:r w:rsidR="00C0534B" w:rsidRPr="00316C6B">
        <w:rPr>
          <w:rFonts w:ascii="微軟正黑體" w:eastAsia="微軟正黑體" w:hAnsi="微軟正黑體" w:hint="eastAsia"/>
          <w:b/>
          <w:bCs/>
          <w:sz w:val="32"/>
          <w:szCs w:val="32"/>
        </w:rPr>
        <w:t>艾創點</w:t>
      </w:r>
      <w:proofErr w:type="gramEnd"/>
      <w:r w:rsidR="00C0534B" w:rsidRPr="00316C6B">
        <w:rPr>
          <w:rFonts w:ascii="微軟正黑體" w:eastAsia="微軟正黑體" w:hAnsi="微軟正黑體" w:hint="eastAsia"/>
          <w:b/>
          <w:bCs/>
          <w:sz w:val="32"/>
          <w:szCs w:val="32"/>
        </w:rPr>
        <w:t>數位股份有限公司</w:t>
      </w:r>
    </w:p>
    <w:p w14:paraId="2CB28D39" w14:textId="77777777" w:rsidR="00C0534B" w:rsidRDefault="00C0534B" w:rsidP="00C0534B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47FCAF3E" w14:textId="77777777" w:rsidR="005722F9" w:rsidRPr="005722F9" w:rsidRDefault="005722F9" w:rsidP="00C0534B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58E09108" w14:textId="77777777" w:rsidR="00C0534B" w:rsidRDefault="00C0534B" w:rsidP="00C0534B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0D27CAE6" w14:textId="30EC41E3" w:rsidR="00C0534B" w:rsidRPr="00C0534B" w:rsidRDefault="00C0534B" w:rsidP="00D20C27">
      <w:pPr>
        <w:tabs>
          <w:tab w:val="left" w:pos="5812"/>
        </w:tabs>
        <w:spacing w:line="360" w:lineRule="exact"/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專案負責人：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</w:t>
      </w:r>
      <w:r>
        <w:rPr>
          <w:rFonts w:ascii="微軟正黑體" w:eastAsia="微軟正黑體" w:hAnsi="微軟正黑體"/>
          <w:sz w:val="28"/>
          <w:szCs w:val="28"/>
        </w:rPr>
        <w:t xml:space="preserve">            </w:t>
      </w:r>
      <w:r>
        <w:rPr>
          <w:rFonts w:ascii="微軟正黑體" w:eastAsia="微軟正黑體" w:hAnsi="微軟正黑體" w:hint="eastAsia"/>
          <w:sz w:val="28"/>
          <w:szCs w:val="28"/>
        </w:rPr>
        <w:t>專案顧問：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>李弘</w:t>
      </w:r>
      <w:proofErr w:type="gramStart"/>
      <w:r>
        <w:rPr>
          <w:rFonts w:ascii="微軟正黑體" w:eastAsia="微軟正黑體" w:hAnsi="微軟正黑體" w:hint="eastAsia"/>
          <w:sz w:val="28"/>
          <w:szCs w:val="28"/>
          <w:u w:val="single"/>
        </w:rPr>
        <w:t>蒝</w:t>
      </w:r>
      <w:proofErr w:type="gramEnd"/>
      <w:r>
        <w:rPr>
          <w:rFonts w:ascii="微軟正黑體" w:eastAsia="微軟正黑體" w:hAnsi="微軟正黑體"/>
          <w:sz w:val="28"/>
          <w:szCs w:val="28"/>
          <w:u w:val="single"/>
        </w:rPr>
        <w:t xml:space="preserve"> 2024/0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>9/03</w:t>
      </w:r>
    </w:p>
    <w:sectPr w:rsidR="00C0534B" w:rsidRPr="00C0534B" w:rsidSect="009238A6">
      <w:headerReference w:type="default" r:id="rId8"/>
      <w:footerReference w:type="even" r:id="rId9"/>
      <w:footerReference w:type="default" r:id="rId10"/>
      <w:pgSz w:w="11904" w:h="16836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C2E61" w14:textId="77777777" w:rsidR="00E03704" w:rsidRDefault="00E03704" w:rsidP="00123EC9">
      <w:r>
        <w:separator/>
      </w:r>
    </w:p>
  </w:endnote>
  <w:endnote w:type="continuationSeparator" w:id="0">
    <w:p w14:paraId="4EA801D1" w14:textId="77777777" w:rsidR="00E03704" w:rsidRDefault="00E03704" w:rsidP="0012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122004658"/>
      <w:docPartObj>
        <w:docPartGallery w:val="Page Numbers (Bottom of Page)"/>
        <w:docPartUnique/>
      </w:docPartObj>
    </w:sdtPr>
    <w:sdtContent>
      <w:p w14:paraId="43001DB5" w14:textId="77777777" w:rsidR="001B2D6E" w:rsidRDefault="001B2D6E" w:rsidP="000413CB">
        <w:pPr>
          <w:pStyle w:val="a6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76808B35" w14:textId="77777777" w:rsidR="001B2D6E" w:rsidRDefault="001B2D6E" w:rsidP="001B2D6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1885056036"/>
      <w:docPartObj>
        <w:docPartGallery w:val="Page Numbers (Bottom of Page)"/>
        <w:docPartUnique/>
      </w:docPartObj>
    </w:sdtPr>
    <w:sdtEndPr>
      <w:rPr>
        <w:rStyle w:val="ab"/>
        <w:rFonts w:hint="eastAsia"/>
      </w:rPr>
    </w:sdtEndPr>
    <w:sdtContent>
      <w:p w14:paraId="322EDFB8" w14:textId="207EFB57" w:rsidR="001B2D6E" w:rsidRDefault="00B818B9" w:rsidP="000413CB">
        <w:pPr>
          <w:pStyle w:val="a6"/>
          <w:framePr w:wrap="none" w:vAnchor="text" w:hAnchor="margin" w:xAlign="right" w:y="1"/>
          <w:rPr>
            <w:rStyle w:val="ab"/>
          </w:rPr>
        </w:pPr>
        <w:r>
          <w:rPr>
            <w:rStyle w:val="ab"/>
            <w:rFonts w:hint="eastAsia"/>
          </w:rPr>
          <w:t>第</w:t>
        </w:r>
        <w:r w:rsidR="001B2D6E">
          <w:rPr>
            <w:rStyle w:val="ab"/>
          </w:rPr>
          <w:fldChar w:fldCharType="begin"/>
        </w:r>
        <w:r w:rsidR="001B2D6E">
          <w:rPr>
            <w:rStyle w:val="ab"/>
          </w:rPr>
          <w:instrText xml:space="preserve"> PAGE </w:instrText>
        </w:r>
        <w:r w:rsidR="001B2D6E">
          <w:rPr>
            <w:rStyle w:val="ab"/>
          </w:rPr>
          <w:fldChar w:fldCharType="separate"/>
        </w:r>
        <w:r w:rsidR="001B2D6E">
          <w:rPr>
            <w:rStyle w:val="ab"/>
            <w:noProof/>
          </w:rPr>
          <w:t>- 1 -</w:t>
        </w:r>
        <w:r w:rsidR="001B2D6E">
          <w:rPr>
            <w:rStyle w:val="ab"/>
          </w:rPr>
          <w:fldChar w:fldCharType="end"/>
        </w:r>
        <w:r>
          <w:rPr>
            <w:rStyle w:val="ab"/>
            <w:rFonts w:hint="eastAsia"/>
          </w:rPr>
          <w:t>頁</w:t>
        </w:r>
        <w:r w:rsidR="006368D2">
          <w:rPr>
            <w:rStyle w:val="ab"/>
            <w:rFonts w:hint="eastAsia"/>
          </w:rPr>
          <w:t xml:space="preserve"> </w:t>
        </w:r>
        <w:r>
          <w:rPr>
            <w:rStyle w:val="ab"/>
            <w:rFonts w:hint="eastAsia"/>
          </w:rPr>
          <w:t>/</w:t>
        </w:r>
        <w:r w:rsidR="006368D2">
          <w:rPr>
            <w:rStyle w:val="ab"/>
          </w:rPr>
          <w:t xml:space="preserve"> </w:t>
        </w:r>
        <w:r>
          <w:rPr>
            <w:rStyle w:val="ab"/>
            <w:rFonts w:hint="eastAsia"/>
          </w:rPr>
          <w:t>共</w:t>
        </w: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NUMPAGES  \* MERGEFORMAT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  <w:r>
          <w:rPr>
            <w:rStyle w:val="ab"/>
            <w:rFonts w:hint="eastAsia"/>
          </w:rPr>
          <w:t>頁</w:t>
        </w:r>
      </w:p>
    </w:sdtContent>
  </w:sdt>
  <w:p w14:paraId="4B496FC2" w14:textId="15DA678A" w:rsidR="00F2633B" w:rsidRPr="00202EA3" w:rsidRDefault="00952800" w:rsidP="001B2D6E">
    <w:pPr>
      <w:pStyle w:val="a6"/>
      <w:ind w:right="360" w:firstLineChars="50" w:firstLine="180"/>
      <w:jc w:val="center"/>
      <w:rPr>
        <w:rFonts w:ascii="微軟正黑體" w:eastAsia="微軟正黑體" w:hAnsi="微軟正黑體"/>
        <w:sz w:val="36"/>
        <w:szCs w:val="40"/>
      </w:rPr>
    </w:pPr>
    <w:r w:rsidRPr="00202EA3">
      <w:rPr>
        <w:rFonts w:ascii="微軟正黑體" w:eastAsia="微軟正黑體" w:hAnsi="微軟正黑體" w:hint="eastAsia"/>
        <w:sz w:val="36"/>
        <w:szCs w:val="40"/>
      </w:rPr>
      <w:t>製表</w:t>
    </w:r>
    <w:r w:rsidR="00F2380C" w:rsidRPr="00202EA3">
      <w:rPr>
        <w:rFonts w:ascii="微軟正黑體" w:eastAsia="微軟正黑體" w:hAnsi="微軟正黑體" w:hint="eastAsia"/>
        <w:sz w:val="36"/>
        <w:szCs w:val="40"/>
      </w:rPr>
      <w:t>日期</w:t>
    </w:r>
    <w:r w:rsidR="001476BE">
      <w:rPr>
        <w:rFonts w:ascii="微軟正黑體" w:eastAsia="微軟正黑體" w:hAnsi="微軟正黑體" w:hint="eastAsia"/>
        <w:sz w:val="36"/>
        <w:szCs w:val="40"/>
      </w:rPr>
      <w:t>2</w:t>
    </w:r>
    <w:r w:rsidR="001476BE">
      <w:rPr>
        <w:rFonts w:ascii="微軟正黑體" w:eastAsia="微軟正黑體" w:hAnsi="微軟正黑體"/>
        <w:sz w:val="36"/>
        <w:szCs w:val="40"/>
      </w:rPr>
      <w:t>02</w:t>
    </w:r>
    <w:r w:rsidR="00462647">
      <w:rPr>
        <w:rFonts w:ascii="微軟正黑體" w:eastAsia="微軟正黑體" w:hAnsi="微軟正黑體" w:hint="eastAsia"/>
        <w:sz w:val="36"/>
        <w:szCs w:val="40"/>
      </w:rPr>
      <w:t>4</w:t>
    </w:r>
    <w:r w:rsidR="001476BE">
      <w:rPr>
        <w:rFonts w:ascii="微軟正黑體" w:eastAsia="微軟正黑體" w:hAnsi="微軟正黑體" w:hint="eastAsia"/>
        <w:sz w:val="36"/>
        <w:szCs w:val="40"/>
      </w:rPr>
      <w:t>年</w:t>
    </w:r>
    <w:r w:rsidR="008A6749">
      <w:rPr>
        <w:rFonts w:ascii="微軟正黑體" w:eastAsia="微軟正黑體" w:hAnsi="微軟正黑體" w:hint="eastAsia"/>
        <w:sz w:val="36"/>
        <w:szCs w:val="40"/>
      </w:rPr>
      <w:t>7</w:t>
    </w:r>
    <w:r w:rsidR="001476BE">
      <w:rPr>
        <w:rFonts w:ascii="微軟正黑體" w:eastAsia="微軟正黑體" w:hAnsi="微軟正黑體" w:hint="eastAsia"/>
        <w:sz w:val="36"/>
        <w:szCs w:val="40"/>
      </w:rPr>
      <w:t>月</w:t>
    </w:r>
    <w:r w:rsidR="00C657C0">
      <w:rPr>
        <w:rFonts w:ascii="微軟正黑體" w:eastAsia="微軟正黑體" w:hAnsi="微軟正黑體"/>
        <w:sz w:val="36"/>
        <w:szCs w:val="40"/>
      </w:rPr>
      <w:t>23</w:t>
    </w:r>
    <w:r w:rsidR="001476BE">
      <w:rPr>
        <w:rFonts w:ascii="微軟正黑體" w:eastAsia="微軟正黑體" w:hAnsi="微軟正黑體" w:hint="eastAsia"/>
        <w:sz w:val="36"/>
        <w:szCs w:val="40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151138" w14:textId="77777777" w:rsidR="00E03704" w:rsidRDefault="00E03704" w:rsidP="00123EC9">
      <w:r>
        <w:separator/>
      </w:r>
    </w:p>
  </w:footnote>
  <w:footnote w:type="continuationSeparator" w:id="0">
    <w:p w14:paraId="37220FB8" w14:textId="77777777" w:rsidR="00E03704" w:rsidRDefault="00E03704" w:rsidP="00123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88CAA" w14:textId="1AAB8B42" w:rsidR="00123EC9" w:rsidRPr="006802FD" w:rsidRDefault="00636351" w:rsidP="00123EC9">
    <w:pPr>
      <w:pStyle w:val="a4"/>
      <w:jc w:val="center"/>
      <w:rPr>
        <w:sz w:val="16"/>
        <w:szCs w:val="16"/>
      </w:rPr>
    </w:pPr>
    <w:r w:rsidRPr="00636351">
      <w:rPr>
        <w:rFonts w:ascii="微軟正黑體" w:eastAsia="微軟正黑體" w:hAnsi="微軟正黑體"/>
        <w:b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640CED92" wp14:editId="32EE885D">
          <wp:simplePos x="0" y="0"/>
          <wp:positionH relativeFrom="column">
            <wp:posOffset>4478488</wp:posOffset>
          </wp:positionH>
          <wp:positionV relativeFrom="paragraph">
            <wp:posOffset>92710</wp:posOffset>
          </wp:positionV>
          <wp:extent cx="2144730" cy="433137"/>
          <wp:effectExtent l="0" t="0" r="1905" b="0"/>
          <wp:wrapNone/>
          <wp:docPr id="3076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" name="圖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4730" cy="4331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692182" w14:textId="67111217" w:rsidR="00123EC9" w:rsidRPr="00202EA3" w:rsidRDefault="00123EC9" w:rsidP="00EC1A00">
    <w:pPr>
      <w:pStyle w:val="a4"/>
      <w:ind w:firstLineChars="500" w:firstLine="2200"/>
      <w:rPr>
        <w:rFonts w:ascii="微軟正黑體" w:eastAsia="微軟正黑體" w:hAnsi="微軟正黑體"/>
        <w:b/>
        <w:sz w:val="44"/>
        <w:szCs w:val="44"/>
      </w:rPr>
    </w:pPr>
    <w:r w:rsidRPr="00202EA3">
      <w:rPr>
        <w:rFonts w:ascii="微軟正黑體" w:eastAsia="微軟正黑體" w:hAnsi="微軟正黑體" w:hint="eastAsia"/>
        <w:b/>
        <w:sz w:val="44"/>
        <w:szCs w:val="44"/>
      </w:rPr>
      <w:t>【</w:t>
    </w:r>
    <w:r w:rsidR="009B7AF3" w:rsidRPr="00202EA3">
      <w:rPr>
        <w:rFonts w:ascii="微軟正黑體" w:eastAsia="微軟正黑體" w:hAnsi="微軟正黑體" w:hint="eastAsia"/>
        <w:b/>
        <w:sz w:val="44"/>
        <w:szCs w:val="44"/>
      </w:rPr>
      <w:t>系統</w:t>
    </w:r>
    <w:r w:rsidR="00EC1A00">
      <w:rPr>
        <w:rFonts w:ascii="微軟正黑體" w:eastAsia="微軟正黑體" w:hAnsi="微軟正黑體" w:hint="eastAsia"/>
        <w:b/>
        <w:sz w:val="44"/>
        <w:szCs w:val="44"/>
      </w:rPr>
      <w:t>安裝暨</w:t>
    </w:r>
    <w:r w:rsidR="002B565E">
      <w:rPr>
        <w:rFonts w:ascii="微軟正黑體" w:eastAsia="微軟正黑體" w:hAnsi="微軟正黑體" w:hint="eastAsia"/>
        <w:b/>
        <w:sz w:val="44"/>
        <w:szCs w:val="44"/>
      </w:rPr>
      <w:t>交付</w:t>
    </w:r>
    <w:r w:rsidR="009B7AF3" w:rsidRPr="00202EA3">
      <w:rPr>
        <w:rFonts w:ascii="微軟正黑體" w:eastAsia="微軟正黑體" w:hAnsi="微軟正黑體" w:hint="eastAsia"/>
        <w:b/>
        <w:sz w:val="44"/>
        <w:szCs w:val="44"/>
      </w:rPr>
      <w:t>清單</w:t>
    </w:r>
    <w:r w:rsidRPr="00202EA3">
      <w:rPr>
        <w:rFonts w:ascii="微軟正黑體" w:eastAsia="微軟正黑體" w:hAnsi="微軟正黑體" w:hint="eastAsia"/>
        <w:b/>
        <w:sz w:val="44"/>
        <w:szCs w:val="44"/>
      </w:rPr>
      <w:t>】</w:t>
    </w:r>
  </w:p>
  <w:p w14:paraId="410C90AF" w14:textId="77777777" w:rsidR="006802FD" w:rsidRPr="006802FD" w:rsidRDefault="006802FD" w:rsidP="00A727DB">
    <w:pPr>
      <w:pStyle w:val="a4"/>
      <w:spacing w:line="240" w:lineRule="exact"/>
      <w:rPr>
        <w:rFonts w:ascii="微軟正黑體" w:eastAsia="微軟正黑體" w:hAnsi="微軟正黑體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A74BB"/>
    <w:multiLevelType w:val="hybridMultilevel"/>
    <w:tmpl w:val="11A2ED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7F1681"/>
    <w:multiLevelType w:val="hybridMultilevel"/>
    <w:tmpl w:val="1A22D4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1F913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9DB6F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BCB56BD"/>
    <w:multiLevelType w:val="hybridMultilevel"/>
    <w:tmpl w:val="3724D4DE"/>
    <w:lvl w:ilvl="0" w:tplc="91AAA19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D54491"/>
    <w:multiLevelType w:val="multilevel"/>
    <w:tmpl w:val="36D5449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680765"/>
    <w:multiLevelType w:val="multilevel"/>
    <w:tmpl w:val="3D68076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7DED42"/>
    <w:multiLevelType w:val="singleLevel"/>
    <w:tmpl w:val="5C7DED42"/>
    <w:lvl w:ilvl="0">
      <w:start w:val="1"/>
      <w:numFmt w:val="lowerLetter"/>
      <w:suff w:val="nothing"/>
      <w:lvlText w:val="%1."/>
      <w:lvlJc w:val="left"/>
    </w:lvl>
  </w:abstractNum>
  <w:abstractNum w:abstractNumId="8" w15:restartNumberingAfterBreak="0">
    <w:nsid w:val="677E12EC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79D450C"/>
    <w:multiLevelType w:val="multilevel"/>
    <w:tmpl w:val="11786C98"/>
    <w:lvl w:ilvl="0">
      <w:start w:val="1"/>
      <w:numFmt w:val="taiwaneseCountingThousand"/>
      <w:lvlText w:val="%1、"/>
      <w:lvlJc w:val="left"/>
      <w:pPr>
        <w:ind w:left="480" w:hanging="480"/>
      </w:pPr>
      <w:rPr>
        <w:rFonts w:ascii="微軟正黑體" w:eastAsia="微軟正黑體" w:hAnsi="微軟正黑體"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440" w:hanging="480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0" w15:restartNumberingAfterBreak="0">
    <w:nsid w:val="69F07907"/>
    <w:multiLevelType w:val="hybridMultilevel"/>
    <w:tmpl w:val="1004CC86"/>
    <w:lvl w:ilvl="0" w:tplc="4E7435BE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43119125">
    <w:abstractNumId w:val="4"/>
  </w:num>
  <w:num w:numId="2" w16cid:durableId="327832182">
    <w:abstractNumId w:val="8"/>
  </w:num>
  <w:num w:numId="3" w16cid:durableId="2081826401">
    <w:abstractNumId w:val="7"/>
  </w:num>
  <w:num w:numId="4" w16cid:durableId="1355616064">
    <w:abstractNumId w:val="5"/>
  </w:num>
  <w:num w:numId="5" w16cid:durableId="200362479">
    <w:abstractNumId w:val="10"/>
  </w:num>
  <w:num w:numId="6" w16cid:durableId="925962017">
    <w:abstractNumId w:val="2"/>
  </w:num>
  <w:num w:numId="7" w16cid:durableId="1982690523">
    <w:abstractNumId w:val="3"/>
  </w:num>
  <w:num w:numId="8" w16cid:durableId="1111365068">
    <w:abstractNumId w:val="1"/>
  </w:num>
  <w:num w:numId="9" w16cid:durableId="472675135">
    <w:abstractNumId w:val="0"/>
  </w:num>
  <w:num w:numId="10" w16cid:durableId="38434863">
    <w:abstractNumId w:val="6"/>
  </w:num>
  <w:num w:numId="11" w16cid:durableId="1055197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C9"/>
    <w:rsid w:val="000005DB"/>
    <w:rsid w:val="000261AC"/>
    <w:rsid w:val="00026C56"/>
    <w:rsid w:val="0003088D"/>
    <w:rsid w:val="00032D54"/>
    <w:rsid w:val="00035D97"/>
    <w:rsid w:val="0005562B"/>
    <w:rsid w:val="000739D4"/>
    <w:rsid w:val="0008696B"/>
    <w:rsid w:val="000A05DF"/>
    <w:rsid w:val="000A2FB1"/>
    <w:rsid w:val="000C1771"/>
    <w:rsid w:val="000C30FC"/>
    <w:rsid w:val="000E7540"/>
    <w:rsid w:val="000F516C"/>
    <w:rsid w:val="0010250F"/>
    <w:rsid w:val="0011439E"/>
    <w:rsid w:val="00123EC9"/>
    <w:rsid w:val="00136AAD"/>
    <w:rsid w:val="001443CA"/>
    <w:rsid w:val="001476BE"/>
    <w:rsid w:val="00147DD3"/>
    <w:rsid w:val="001653D5"/>
    <w:rsid w:val="00166D34"/>
    <w:rsid w:val="001931DB"/>
    <w:rsid w:val="001A285F"/>
    <w:rsid w:val="001A2BA7"/>
    <w:rsid w:val="001A70F0"/>
    <w:rsid w:val="001B2D6E"/>
    <w:rsid w:val="001B4042"/>
    <w:rsid w:val="001B6B59"/>
    <w:rsid w:val="001B723B"/>
    <w:rsid w:val="001B77AB"/>
    <w:rsid w:val="001B7CA9"/>
    <w:rsid w:val="00202EA3"/>
    <w:rsid w:val="00206EA5"/>
    <w:rsid w:val="00212458"/>
    <w:rsid w:val="00224471"/>
    <w:rsid w:val="00226E85"/>
    <w:rsid w:val="00235EBE"/>
    <w:rsid w:val="00257D74"/>
    <w:rsid w:val="0026254D"/>
    <w:rsid w:val="0029118F"/>
    <w:rsid w:val="002A4D2D"/>
    <w:rsid w:val="002B565E"/>
    <w:rsid w:val="002C44DB"/>
    <w:rsid w:val="002C45E5"/>
    <w:rsid w:val="002C56E7"/>
    <w:rsid w:val="002D0725"/>
    <w:rsid w:val="002E66BE"/>
    <w:rsid w:val="002E742B"/>
    <w:rsid w:val="002F1D78"/>
    <w:rsid w:val="002F4D17"/>
    <w:rsid w:val="002F5B8B"/>
    <w:rsid w:val="00310E72"/>
    <w:rsid w:val="00316C6B"/>
    <w:rsid w:val="00320D65"/>
    <w:rsid w:val="00325A36"/>
    <w:rsid w:val="00332656"/>
    <w:rsid w:val="003507B3"/>
    <w:rsid w:val="00354DBE"/>
    <w:rsid w:val="0036406A"/>
    <w:rsid w:val="00373A97"/>
    <w:rsid w:val="003808A5"/>
    <w:rsid w:val="003860FC"/>
    <w:rsid w:val="00390387"/>
    <w:rsid w:val="003A1D3D"/>
    <w:rsid w:val="003D6D08"/>
    <w:rsid w:val="003E0994"/>
    <w:rsid w:val="003F7B91"/>
    <w:rsid w:val="00407C51"/>
    <w:rsid w:val="004258A3"/>
    <w:rsid w:val="00434CB3"/>
    <w:rsid w:val="004354C2"/>
    <w:rsid w:val="00445B25"/>
    <w:rsid w:val="004516FC"/>
    <w:rsid w:val="0046219E"/>
    <w:rsid w:val="00462647"/>
    <w:rsid w:val="004639AA"/>
    <w:rsid w:val="00473ABF"/>
    <w:rsid w:val="00474453"/>
    <w:rsid w:val="00480DFC"/>
    <w:rsid w:val="00484BB7"/>
    <w:rsid w:val="004B2E36"/>
    <w:rsid w:val="004D4A66"/>
    <w:rsid w:val="004D6CE8"/>
    <w:rsid w:val="004F02AB"/>
    <w:rsid w:val="00521235"/>
    <w:rsid w:val="0054091E"/>
    <w:rsid w:val="00547842"/>
    <w:rsid w:val="00557D82"/>
    <w:rsid w:val="005608B6"/>
    <w:rsid w:val="00565FBD"/>
    <w:rsid w:val="00570302"/>
    <w:rsid w:val="0057035D"/>
    <w:rsid w:val="005722F9"/>
    <w:rsid w:val="00581A84"/>
    <w:rsid w:val="005832EC"/>
    <w:rsid w:val="00587A19"/>
    <w:rsid w:val="00594039"/>
    <w:rsid w:val="005958B7"/>
    <w:rsid w:val="00595C4F"/>
    <w:rsid w:val="00596AAF"/>
    <w:rsid w:val="005B3201"/>
    <w:rsid w:val="005C5B47"/>
    <w:rsid w:val="005E1D8A"/>
    <w:rsid w:val="005E2E72"/>
    <w:rsid w:val="005E56C9"/>
    <w:rsid w:val="006039B7"/>
    <w:rsid w:val="006142D5"/>
    <w:rsid w:val="006165BA"/>
    <w:rsid w:val="006174E3"/>
    <w:rsid w:val="00617D36"/>
    <w:rsid w:val="00636351"/>
    <w:rsid w:val="006368D2"/>
    <w:rsid w:val="0064455C"/>
    <w:rsid w:val="00675FDE"/>
    <w:rsid w:val="00676A93"/>
    <w:rsid w:val="00676BF0"/>
    <w:rsid w:val="006802FD"/>
    <w:rsid w:val="00691A67"/>
    <w:rsid w:val="006972E3"/>
    <w:rsid w:val="006B0103"/>
    <w:rsid w:val="006C5C15"/>
    <w:rsid w:val="006E4E35"/>
    <w:rsid w:val="006E6CDB"/>
    <w:rsid w:val="006F3CEA"/>
    <w:rsid w:val="00710CF3"/>
    <w:rsid w:val="00712398"/>
    <w:rsid w:val="007307E0"/>
    <w:rsid w:val="00736FCE"/>
    <w:rsid w:val="00742EC2"/>
    <w:rsid w:val="00751CA1"/>
    <w:rsid w:val="00753E86"/>
    <w:rsid w:val="00776512"/>
    <w:rsid w:val="00784107"/>
    <w:rsid w:val="007B7C87"/>
    <w:rsid w:val="007F02CC"/>
    <w:rsid w:val="00810BA2"/>
    <w:rsid w:val="008172D7"/>
    <w:rsid w:val="00831259"/>
    <w:rsid w:val="00845157"/>
    <w:rsid w:val="008609E5"/>
    <w:rsid w:val="008A016E"/>
    <w:rsid w:val="008A6749"/>
    <w:rsid w:val="008B35BE"/>
    <w:rsid w:val="008C01DD"/>
    <w:rsid w:val="008C0DE3"/>
    <w:rsid w:val="008C6BB5"/>
    <w:rsid w:val="008D73FF"/>
    <w:rsid w:val="008E4C06"/>
    <w:rsid w:val="008E50DD"/>
    <w:rsid w:val="008E747E"/>
    <w:rsid w:val="008E7C20"/>
    <w:rsid w:val="008F185E"/>
    <w:rsid w:val="008F7937"/>
    <w:rsid w:val="0090170B"/>
    <w:rsid w:val="00910361"/>
    <w:rsid w:val="009238A6"/>
    <w:rsid w:val="00931904"/>
    <w:rsid w:val="00952800"/>
    <w:rsid w:val="0095457A"/>
    <w:rsid w:val="009600C2"/>
    <w:rsid w:val="00980214"/>
    <w:rsid w:val="00983464"/>
    <w:rsid w:val="00991775"/>
    <w:rsid w:val="00995948"/>
    <w:rsid w:val="009A00DC"/>
    <w:rsid w:val="009B1F93"/>
    <w:rsid w:val="009B2237"/>
    <w:rsid w:val="009B7AF3"/>
    <w:rsid w:val="009F0FCA"/>
    <w:rsid w:val="00A05D3D"/>
    <w:rsid w:val="00A06A2B"/>
    <w:rsid w:val="00A145E2"/>
    <w:rsid w:val="00A16B68"/>
    <w:rsid w:val="00A429AF"/>
    <w:rsid w:val="00A466CD"/>
    <w:rsid w:val="00A70404"/>
    <w:rsid w:val="00A727DB"/>
    <w:rsid w:val="00A80BC9"/>
    <w:rsid w:val="00A926C4"/>
    <w:rsid w:val="00A937D0"/>
    <w:rsid w:val="00A93C5E"/>
    <w:rsid w:val="00AB0577"/>
    <w:rsid w:val="00AC42D6"/>
    <w:rsid w:val="00AD1B69"/>
    <w:rsid w:val="00AD5CDE"/>
    <w:rsid w:val="00AD614F"/>
    <w:rsid w:val="00AD73EE"/>
    <w:rsid w:val="00B21AFD"/>
    <w:rsid w:val="00B25328"/>
    <w:rsid w:val="00B303DB"/>
    <w:rsid w:val="00B355F5"/>
    <w:rsid w:val="00B503C9"/>
    <w:rsid w:val="00B53CF5"/>
    <w:rsid w:val="00B6595B"/>
    <w:rsid w:val="00B7458A"/>
    <w:rsid w:val="00B818B9"/>
    <w:rsid w:val="00B90752"/>
    <w:rsid w:val="00BB3970"/>
    <w:rsid w:val="00BD58D6"/>
    <w:rsid w:val="00BE3A18"/>
    <w:rsid w:val="00BE5321"/>
    <w:rsid w:val="00BE5FBF"/>
    <w:rsid w:val="00C040DC"/>
    <w:rsid w:val="00C0534B"/>
    <w:rsid w:val="00C14090"/>
    <w:rsid w:val="00C20A06"/>
    <w:rsid w:val="00C241EA"/>
    <w:rsid w:val="00C26A68"/>
    <w:rsid w:val="00C328D4"/>
    <w:rsid w:val="00C36FB9"/>
    <w:rsid w:val="00C5463A"/>
    <w:rsid w:val="00C657C0"/>
    <w:rsid w:val="00C90E4F"/>
    <w:rsid w:val="00CA160D"/>
    <w:rsid w:val="00CA23A4"/>
    <w:rsid w:val="00CA2984"/>
    <w:rsid w:val="00CC1BA6"/>
    <w:rsid w:val="00CE09BB"/>
    <w:rsid w:val="00CF2236"/>
    <w:rsid w:val="00CF620D"/>
    <w:rsid w:val="00D01E4A"/>
    <w:rsid w:val="00D053EA"/>
    <w:rsid w:val="00D167C8"/>
    <w:rsid w:val="00D20C27"/>
    <w:rsid w:val="00D2773D"/>
    <w:rsid w:val="00D376BE"/>
    <w:rsid w:val="00D43753"/>
    <w:rsid w:val="00D52F88"/>
    <w:rsid w:val="00D56B51"/>
    <w:rsid w:val="00D67D56"/>
    <w:rsid w:val="00D70B19"/>
    <w:rsid w:val="00D714D2"/>
    <w:rsid w:val="00D71874"/>
    <w:rsid w:val="00D84920"/>
    <w:rsid w:val="00DA19A4"/>
    <w:rsid w:val="00DB3B79"/>
    <w:rsid w:val="00DB6727"/>
    <w:rsid w:val="00DC6045"/>
    <w:rsid w:val="00DF37BF"/>
    <w:rsid w:val="00E0042A"/>
    <w:rsid w:val="00E03704"/>
    <w:rsid w:val="00E10AF6"/>
    <w:rsid w:val="00E1553B"/>
    <w:rsid w:val="00E15C9C"/>
    <w:rsid w:val="00E35F25"/>
    <w:rsid w:val="00E37F06"/>
    <w:rsid w:val="00E61599"/>
    <w:rsid w:val="00E6214E"/>
    <w:rsid w:val="00E62CBB"/>
    <w:rsid w:val="00E64872"/>
    <w:rsid w:val="00E64B80"/>
    <w:rsid w:val="00E85722"/>
    <w:rsid w:val="00E86377"/>
    <w:rsid w:val="00EA33F1"/>
    <w:rsid w:val="00EC1A00"/>
    <w:rsid w:val="00ED6188"/>
    <w:rsid w:val="00EF364F"/>
    <w:rsid w:val="00EF3C5D"/>
    <w:rsid w:val="00F03231"/>
    <w:rsid w:val="00F21221"/>
    <w:rsid w:val="00F2380C"/>
    <w:rsid w:val="00F257FE"/>
    <w:rsid w:val="00F2633B"/>
    <w:rsid w:val="00F44453"/>
    <w:rsid w:val="00F63EC7"/>
    <w:rsid w:val="00F65D25"/>
    <w:rsid w:val="00F70FEB"/>
    <w:rsid w:val="00F7747D"/>
    <w:rsid w:val="00F77F47"/>
    <w:rsid w:val="00FB0DA0"/>
    <w:rsid w:val="00FD20BA"/>
    <w:rsid w:val="00FD3AE3"/>
    <w:rsid w:val="00FD6215"/>
    <w:rsid w:val="00FF3052"/>
    <w:rsid w:val="00F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CE07E"/>
  <w15:chartTrackingRefBased/>
  <w15:docId w15:val="{D015D238-88A4-B44E-B3DB-5170AF38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AAD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E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23EC9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3EC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3EC9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3EC9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123EC9"/>
    <w:rPr>
      <w:color w:val="0563C1"/>
      <w:u w:val="single"/>
    </w:rPr>
  </w:style>
  <w:style w:type="character" w:styleId="a9">
    <w:name w:val="FollowedHyperlink"/>
    <w:basedOn w:val="a0"/>
    <w:uiPriority w:val="99"/>
    <w:semiHidden/>
    <w:unhideWhenUsed/>
    <w:rsid w:val="00123EC9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3808A5"/>
    <w:pPr>
      <w:widowControl w:val="0"/>
      <w:ind w:leftChars="200" w:left="480"/>
    </w:pPr>
    <w:rPr>
      <w:rFonts w:asciiTheme="minorHAnsi" w:eastAsiaTheme="minorEastAsia" w:hAnsiTheme="minorHAnsi" w:cstheme="minorBidi"/>
      <w:kern w:val="2"/>
    </w:rPr>
  </w:style>
  <w:style w:type="character" w:styleId="ab">
    <w:name w:val="page number"/>
    <w:basedOn w:val="a0"/>
    <w:uiPriority w:val="99"/>
    <w:semiHidden/>
    <w:unhideWhenUsed/>
    <w:rsid w:val="001B2D6E"/>
  </w:style>
  <w:style w:type="character" w:customStyle="1" w:styleId="HTML1">
    <w:name w:val="HTML 預設格式 字元1"/>
    <w:uiPriority w:val="99"/>
    <w:semiHidden/>
    <w:rsid w:val="00991775"/>
    <w:rPr>
      <w:rFonts w:ascii="Courier New" w:hAnsi="Courier New" w:cs="Mangal"/>
      <w:color w:val="00000A"/>
      <w:kern w:val="1"/>
      <w:szCs w:val="18"/>
      <w:lang w:bidi="hi-IN"/>
    </w:rPr>
  </w:style>
  <w:style w:type="paragraph" w:styleId="ac">
    <w:name w:val="Balloon Text"/>
    <w:basedOn w:val="a"/>
    <w:link w:val="ad"/>
    <w:uiPriority w:val="99"/>
    <w:semiHidden/>
    <w:unhideWhenUsed/>
    <w:rsid w:val="00026C56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26C56"/>
    <w:rPr>
      <w:rFonts w:ascii="新細明體" w:eastAsia="新細明體"/>
      <w:sz w:val="18"/>
      <w:szCs w:val="18"/>
    </w:rPr>
  </w:style>
  <w:style w:type="paragraph" w:styleId="Web">
    <w:name w:val="Normal (Web)"/>
    <w:basedOn w:val="a"/>
    <w:uiPriority w:val="99"/>
    <w:unhideWhenUsed/>
    <w:rsid w:val="000005D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36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1659">
              <w:marLeft w:val="0"/>
              <w:marRight w:val="0"/>
              <w:marTop w:val="0"/>
              <w:marBottom w:val="0"/>
              <w:divBdr>
                <w:top w:val="single" w:sz="6" w:space="5" w:color="DDDDDD"/>
                <w:left w:val="single" w:sz="6" w:space="9" w:color="DDDDDD"/>
                <w:bottom w:val="single" w:sz="6" w:space="2" w:color="DDDDDD"/>
                <w:right w:val="single" w:sz="6" w:space="15" w:color="DDDDDD"/>
              </w:divBdr>
            </w:div>
          </w:divsChild>
        </w:div>
      </w:divsChild>
    </w:div>
    <w:div w:id="15770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E72E2A-A5AE-7C44-8C63-107BC0B7F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Jim Lee</cp:lastModifiedBy>
  <cp:revision>43</cp:revision>
  <cp:lastPrinted>2024-01-24T04:47:00Z</cp:lastPrinted>
  <dcterms:created xsi:type="dcterms:W3CDTF">2024-01-24T04:47:00Z</dcterms:created>
  <dcterms:modified xsi:type="dcterms:W3CDTF">2024-09-20T07:19:00Z</dcterms:modified>
</cp:coreProperties>
</file>